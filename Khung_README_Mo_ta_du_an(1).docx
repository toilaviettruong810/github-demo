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7F99B">
      <w:pPr>
        <w:pStyle w:val="36"/>
        <w:jc w:val="center"/>
      </w:pPr>
      <w:r>
        <w:t>README - MÔ TẢ DỰ ÁN</w:t>
      </w:r>
    </w:p>
    <w:p w14:paraId="13999003">
      <w:pPr>
        <w:pStyle w:val="2"/>
        <w:rPr>
          <w:rFonts w:hint="default"/>
          <w:lang w:val="vi-VN"/>
        </w:rPr>
      </w:pPr>
      <w:r>
        <w:t>Tên dự án</w:t>
      </w:r>
      <w:r>
        <w:rPr>
          <w:rFonts w:hint="default"/>
          <w:lang w:val="vi-VN"/>
        </w:rPr>
        <w:t xml:space="preserve"> : FastFood</w:t>
      </w:r>
    </w:p>
    <w:p w14:paraId="08975823">
      <w:pPr>
        <w:pStyle w:val="2"/>
      </w:pPr>
      <w:r>
        <w:t>Giới thiệu dự án</w:t>
      </w:r>
    </w:p>
    <w:p w14:paraId="64875B38">
      <w:pPr>
        <w:pStyle w:val="2"/>
      </w:pPr>
      <w:r>
        <w:t>Danh sách thành viên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4A4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74CAD2">
            <w:r>
              <w:t>STT</w:t>
            </w:r>
          </w:p>
        </w:tc>
        <w:tc>
          <w:tcPr>
            <w:tcW w:w="2160" w:type="dxa"/>
          </w:tcPr>
          <w:p w14:paraId="176007A3">
            <w:r>
              <w:t>Họ và tên</w:t>
            </w:r>
          </w:p>
        </w:tc>
        <w:tc>
          <w:tcPr>
            <w:tcW w:w="2160" w:type="dxa"/>
          </w:tcPr>
          <w:p w14:paraId="774C295A">
            <w:r>
              <w:t>MSSV</w:t>
            </w:r>
          </w:p>
        </w:tc>
        <w:tc>
          <w:tcPr>
            <w:tcW w:w="2160" w:type="dxa"/>
          </w:tcPr>
          <w:p w14:paraId="05091554">
            <w:r>
              <w:t>Vai trò</w:t>
            </w:r>
          </w:p>
        </w:tc>
      </w:tr>
      <w:tr w14:paraId="0E8ED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19F646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</w:t>
            </w:r>
          </w:p>
        </w:tc>
        <w:tc>
          <w:tcPr>
            <w:tcW w:w="2160" w:type="dxa"/>
          </w:tcPr>
          <w:p w14:paraId="25EDCB19">
            <w:r>
              <w:rPr>
                <w:rFonts w:hint="default"/>
                <w:lang w:val="vi-VN"/>
              </w:rPr>
              <w:t>Nguyễn Việt Trường</w:t>
            </w:r>
          </w:p>
        </w:tc>
        <w:tc>
          <w:tcPr>
            <w:tcW w:w="2160" w:type="dxa"/>
          </w:tcPr>
          <w:p w14:paraId="0EC2AF9F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123</w:t>
            </w:r>
          </w:p>
        </w:tc>
        <w:tc>
          <w:tcPr>
            <w:tcW w:w="2160" w:type="dxa"/>
          </w:tcPr>
          <w:p w14:paraId="1BD00B69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Trưởng Nhóm</w:t>
            </w:r>
          </w:p>
        </w:tc>
      </w:tr>
      <w:tr w14:paraId="461A3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4D1ED1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2</w:t>
            </w:r>
          </w:p>
        </w:tc>
        <w:tc>
          <w:tcPr>
            <w:tcW w:w="2160" w:type="dxa"/>
          </w:tcPr>
          <w:p w14:paraId="4F618FCD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Phạm đàm thịnh</w:t>
            </w:r>
          </w:p>
        </w:tc>
        <w:tc>
          <w:tcPr>
            <w:tcW w:w="2160" w:type="dxa"/>
          </w:tcPr>
          <w:p w14:paraId="6E6B5AA1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1234</w:t>
            </w:r>
          </w:p>
        </w:tc>
        <w:tc>
          <w:tcPr>
            <w:tcW w:w="2160" w:type="dxa"/>
          </w:tcPr>
          <w:p w14:paraId="778225A3"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Thành viên</w:t>
            </w:r>
          </w:p>
        </w:tc>
      </w:tr>
    </w:tbl>
    <w:p w14:paraId="767092B6">
      <w:pPr>
        <w:pStyle w:val="2"/>
      </w:pPr>
      <w:r>
        <w:t>Bảng phân công nhiệm vụ (Task List)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</w:tblGrid>
      <w:tr w14:paraId="608F5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523D7">
            <w:r>
              <w:t>STT</w:t>
            </w:r>
          </w:p>
        </w:tc>
        <w:tc>
          <w:tcPr>
            <w:tcW w:w="2160" w:type="dxa"/>
          </w:tcPr>
          <w:p w14:paraId="1678BDCB">
            <w:r>
              <w:t>Nhiệm vụ</w:t>
            </w:r>
          </w:p>
        </w:tc>
        <w:tc>
          <w:tcPr>
            <w:tcW w:w="2160" w:type="dxa"/>
          </w:tcPr>
          <w:p w14:paraId="264F56BB">
            <w:r>
              <w:t>Người phụ trách</w:t>
            </w:r>
          </w:p>
        </w:tc>
      </w:tr>
      <w:tr w14:paraId="3AE90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A4B719">
            <w:r>
              <w:t>1</w:t>
            </w:r>
          </w:p>
        </w:tc>
        <w:tc>
          <w:tcPr>
            <w:tcW w:w="2160" w:type="dxa"/>
          </w:tcPr>
          <w:p w14:paraId="30BE9CFB">
            <w:r>
              <w:t>Phân tích yêu cầu</w:t>
            </w:r>
          </w:p>
        </w:tc>
        <w:tc>
          <w:tcPr>
            <w:tcW w:w="2160" w:type="dxa"/>
          </w:tcPr>
          <w:p w14:paraId="5CE016C5">
            <w:r>
              <w:rPr>
                <w:rFonts w:hint="default"/>
                <w:lang w:val="vi-VN"/>
              </w:rPr>
              <w:t>Nguyễn Việt Trường</w:t>
            </w:r>
          </w:p>
        </w:tc>
      </w:tr>
      <w:tr w14:paraId="765C6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B7FB02">
            <w:r>
              <w:t>2</w:t>
            </w:r>
          </w:p>
        </w:tc>
        <w:tc>
          <w:tcPr>
            <w:tcW w:w="2160" w:type="dxa"/>
          </w:tcPr>
          <w:p w14:paraId="04B08C2C">
            <w:r>
              <w:t>Thiết kế giao diện</w:t>
            </w:r>
          </w:p>
        </w:tc>
        <w:tc>
          <w:tcPr>
            <w:tcW w:w="2160" w:type="dxa"/>
          </w:tcPr>
          <w:p w14:paraId="4121DEEA">
            <w:r>
              <w:rPr>
                <w:rFonts w:hint="default"/>
                <w:lang w:val="vi-VN"/>
              </w:rPr>
              <w:t>Nguyễn Việt Trường</w:t>
            </w:r>
          </w:p>
        </w:tc>
      </w:tr>
      <w:tr w14:paraId="1852A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363E76">
            <w:r>
              <w:t>3</w:t>
            </w:r>
          </w:p>
        </w:tc>
        <w:tc>
          <w:tcPr>
            <w:tcW w:w="2160" w:type="dxa"/>
          </w:tcPr>
          <w:p w14:paraId="09868649">
            <w:r>
              <w:t>Thiết kế CSDL</w:t>
            </w:r>
          </w:p>
        </w:tc>
        <w:tc>
          <w:tcPr>
            <w:tcW w:w="2160" w:type="dxa"/>
          </w:tcPr>
          <w:p w14:paraId="4ACAE1F0">
            <w:r>
              <w:rPr>
                <w:rFonts w:hint="default"/>
                <w:lang w:val="vi-VN"/>
              </w:rPr>
              <w:t>Phạm đàm thịnh</w:t>
            </w:r>
          </w:p>
        </w:tc>
      </w:tr>
      <w:tr w14:paraId="796B3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D28BC8">
            <w:r>
              <w:t>4</w:t>
            </w:r>
          </w:p>
        </w:tc>
        <w:tc>
          <w:tcPr>
            <w:tcW w:w="2160" w:type="dxa"/>
          </w:tcPr>
          <w:p w14:paraId="6D2F9801">
            <w:r>
              <w:t>Backend/API</w:t>
            </w:r>
          </w:p>
        </w:tc>
        <w:tc>
          <w:tcPr>
            <w:tcW w:w="2160" w:type="dxa"/>
          </w:tcPr>
          <w:p w14:paraId="30F9C82E">
            <w:r>
              <w:rPr>
                <w:rFonts w:hint="default"/>
                <w:lang w:val="vi-VN"/>
              </w:rPr>
              <w:t>Nguyễn Việt Trường</w:t>
            </w:r>
          </w:p>
        </w:tc>
      </w:tr>
      <w:tr w14:paraId="309C9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CF154C">
            <w:r>
              <w:t>5</w:t>
            </w:r>
          </w:p>
        </w:tc>
        <w:tc>
          <w:tcPr>
            <w:tcW w:w="2160" w:type="dxa"/>
          </w:tcPr>
          <w:p w14:paraId="41AEE52A">
            <w:r>
              <w:t>Frontend</w:t>
            </w:r>
          </w:p>
        </w:tc>
        <w:tc>
          <w:tcPr>
            <w:tcW w:w="2160" w:type="dxa"/>
          </w:tcPr>
          <w:p w14:paraId="54A5BB44">
            <w:r>
              <w:rPr>
                <w:rFonts w:hint="default"/>
                <w:lang w:val="vi-VN"/>
              </w:rPr>
              <w:t>Phạm đàm thịnh</w:t>
            </w:r>
          </w:p>
        </w:tc>
      </w:tr>
      <w:tr w14:paraId="49748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848144">
            <w:r>
              <w:t>6</w:t>
            </w:r>
          </w:p>
        </w:tc>
        <w:tc>
          <w:tcPr>
            <w:tcW w:w="2160" w:type="dxa"/>
          </w:tcPr>
          <w:p w14:paraId="10D1DC33">
            <w:r>
              <w:t>Kiểm thử</w:t>
            </w:r>
          </w:p>
        </w:tc>
        <w:tc>
          <w:tcPr>
            <w:tcW w:w="2160" w:type="dxa"/>
          </w:tcPr>
          <w:p w14:paraId="71E29CD5">
            <w:r>
              <w:rPr>
                <w:rFonts w:hint="default"/>
                <w:lang w:val="vi-VN"/>
              </w:rPr>
              <w:t>Phạm đàm thịnh</w:t>
            </w:r>
          </w:p>
        </w:tc>
      </w:tr>
      <w:tr w14:paraId="47BD3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4435A7">
            <w:r>
              <w:t>7</w:t>
            </w:r>
          </w:p>
        </w:tc>
        <w:tc>
          <w:tcPr>
            <w:tcW w:w="2160" w:type="dxa"/>
          </w:tcPr>
          <w:p w14:paraId="2EF1A94F">
            <w:r>
              <w:t>Tài liệu</w:t>
            </w:r>
          </w:p>
        </w:tc>
        <w:tc>
          <w:tcPr>
            <w:tcW w:w="2160" w:type="dxa"/>
          </w:tcPr>
          <w:p w14:paraId="56F20BC6">
            <w:r>
              <w:rPr>
                <w:rFonts w:hint="default"/>
                <w:lang w:val="vi-VN"/>
              </w:rPr>
              <w:t>Phạm đàm thịnh</w:t>
            </w:r>
          </w:p>
        </w:tc>
      </w:tr>
    </w:tbl>
    <w:p w14:paraId="6478D86B">
      <w:pPr>
        <w:pStyle w:val="2"/>
      </w:pPr>
      <w:r>
        <w:t>Công cụ AI được sử dụng (nếu có)</w:t>
      </w:r>
    </w:p>
    <w:p w14:paraId="53FE9B22">
      <w:r>
        <w:t>- ChatGPT: giải thích tài liệu, hỗ trợ cấu trúc code</w:t>
      </w:r>
      <w:r>
        <w:br w:type="textWrapping"/>
      </w:r>
      <w:r>
        <w:t>- GitHub Copilot: gợi ý code</w:t>
      </w:r>
      <w:r>
        <w:br w:type="textWrapping"/>
      </w:r>
      <w:r>
        <w:t>- Ghi chú: AI chỉ hỗ trợ tham khảo, nhóm tự kiểm tra và hoàn thiện.</w:t>
      </w:r>
    </w:p>
    <w:p w14:paraId="5748EFEA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C7353"/>
    <w:rsid w:val="124B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579</Characters>
  <Lines>0</Lines>
  <Paragraphs>0</Paragraphs>
  <TotalTime>3</TotalTime>
  <ScaleCrop>false</ScaleCrop>
  <LinksUpToDate>false</LinksUpToDate>
  <CharactersWithSpaces>707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Trường Việt</cp:lastModifiedBy>
  <dcterms:modified xsi:type="dcterms:W3CDTF">2026-06-10T01:10:56Z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eyJoZGlkIjoiNGRiYjJjZDczM2ExMDkxZjIyYjgxZGNkM2JlOTI1NGIiLCJ1c2VySWQiOiIxMzc0MzkyNTcwMTQyIn0=</vt:lpwstr>
  </property>
  <property fmtid="{D5CDD505-2E9C-101B-9397-08002B2CF9AE}" pid="3" name="KSOProductBuildVer">
    <vt:lpwstr>1033-12.1.0.26880</vt:lpwstr>
  </property>
  <property fmtid="{D5CDD505-2E9C-101B-9397-08002B2CF9AE}" pid="4" name="ICV">
    <vt:lpwstr>7ECC30A37CC846B9A8F16E9F57ADB4F2_13</vt:lpwstr>
  </property>
</Properties>
</file>