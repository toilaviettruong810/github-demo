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F2FB9" w14:textId="77777777" w:rsidR="00A96F2C" w:rsidRDefault="00000000">
      <w:pPr>
        <w:pStyle w:val="Title"/>
        <w:jc w:val="center"/>
      </w:pPr>
      <w:r>
        <w:t>README - MÔ TẢ DỰ ÁN</w:t>
      </w:r>
    </w:p>
    <w:p w14:paraId="4FA6A239" w14:textId="77777777" w:rsidR="00A96F2C" w:rsidRDefault="00000000">
      <w:pPr>
        <w:pStyle w:val="Heading1"/>
        <w:rPr>
          <w:lang w:val="vi-VN"/>
        </w:rPr>
      </w:pPr>
      <w:proofErr w:type="spellStart"/>
      <w:r>
        <w:t>Tên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proofErr w:type="gramStart"/>
      <w:r>
        <w:t>án</w:t>
      </w:r>
      <w:proofErr w:type="spellEnd"/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FastFood</w:t>
      </w:r>
    </w:p>
    <w:p w14:paraId="46AA52A0" w14:textId="77777777" w:rsidR="00A96F2C" w:rsidRDefault="00000000">
      <w:pPr>
        <w:pStyle w:val="Heading1"/>
        <w:rPr>
          <w:lang w:val="vi-VN"/>
        </w:r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27F96C67" w14:textId="77777777" w:rsidR="0002319E" w:rsidRPr="0002319E" w:rsidRDefault="0002319E" w:rsidP="0002319E">
      <w:pPr>
        <w:rPr>
          <w:b/>
          <w:bCs/>
        </w:rPr>
      </w:pPr>
      <w:proofErr w:type="spellStart"/>
      <w:r w:rsidRPr="0002319E">
        <w:rPr>
          <w:b/>
          <w:bCs/>
        </w:rPr>
        <w:t>Hệ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Thống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Đặt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Đồ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Ăn</w:t>
      </w:r>
      <w:proofErr w:type="spellEnd"/>
      <w:r w:rsidRPr="0002319E">
        <w:rPr>
          <w:b/>
          <w:bCs/>
        </w:rPr>
        <w:t xml:space="preserve"> Nhanh (</w:t>
      </w:r>
      <w:proofErr w:type="spellStart"/>
      <w:r w:rsidRPr="0002319E">
        <w:rPr>
          <w:b/>
          <w:bCs/>
        </w:rPr>
        <w:t>FastFood</w:t>
      </w:r>
      <w:proofErr w:type="spellEnd"/>
      <w:r w:rsidRPr="0002319E">
        <w:rPr>
          <w:b/>
          <w:bCs/>
        </w:rPr>
        <w:t>)</w:t>
      </w:r>
    </w:p>
    <w:p w14:paraId="26C070E1" w14:textId="77777777" w:rsidR="0002319E" w:rsidRPr="0002319E" w:rsidRDefault="0002319E" w:rsidP="0002319E">
      <w:proofErr w:type="spellStart"/>
      <w:r w:rsidRPr="0002319E">
        <w:t>FastFood</w:t>
      </w:r>
      <w:proofErr w:type="spellEnd"/>
      <w:r w:rsidRPr="0002319E">
        <w:t xml:space="preserve"> </w:t>
      </w:r>
      <w:proofErr w:type="spellStart"/>
      <w:r w:rsidRPr="0002319E">
        <w:t>là</w:t>
      </w:r>
      <w:proofErr w:type="spellEnd"/>
      <w:r w:rsidRPr="0002319E">
        <w:t xml:space="preserve"> </w:t>
      </w:r>
      <w:proofErr w:type="spellStart"/>
      <w:r w:rsidRPr="0002319E">
        <w:t>một</w:t>
      </w:r>
      <w:proofErr w:type="spellEnd"/>
      <w:r w:rsidRPr="0002319E">
        <w:t xml:space="preserve"> </w:t>
      </w:r>
      <w:proofErr w:type="spellStart"/>
      <w:r w:rsidRPr="0002319E">
        <w:t>ứng</w:t>
      </w:r>
      <w:proofErr w:type="spellEnd"/>
      <w:r w:rsidRPr="0002319E">
        <w:t xml:space="preserve"> </w:t>
      </w:r>
      <w:proofErr w:type="spellStart"/>
      <w:r w:rsidRPr="0002319E">
        <w:t>dụng</w:t>
      </w:r>
      <w:proofErr w:type="spellEnd"/>
      <w:r w:rsidRPr="0002319E">
        <w:t xml:space="preserve"> web </w:t>
      </w:r>
      <w:proofErr w:type="spellStart"/>
      <w:r w:rsidRPr="0002319E">
        <w:t>được</w:t>
      </w:r>
      <w:proofErr w:type="spellEnd"/>
      <w:r w:rsidRPr="0002319E">
        <w:t xml:space="preserve"> </w:t>
      </w:r>
      <w:proofErr w:type="spellStart"/>
      <w:r w:rsidRPr="0002319E">
        <w:t>xây</w:t>
      </w:r>
      <w:proofErr w:type="spellEnd"/>
      <w:r w:rsidRPr="0002319E">
        <w:t xml:space="preserve"> </w:t>
      </w:r>
      <w:proofErr w:type="spellStart"/>
      <w:r w:rsidRPr="0002319E">
        <w:t>dựng</w:t>
      </w:r>
      <w:proofErr w:type="spellEnd"/>
      <w:r w:rsidRPr="0002319E">
        <w:t xml:space="preserve"> </w:t>
      </w:r>
      <w:proofErr w:type="spellStart"/>
      <w:r w:rsidRPr="0002319E">
        <w:t>bằng</w:t>
      </w:r>
      <w:proofErr w:type="spellEnd"/>
      <w:r w:rsidRPr="0002319E">
        <w:t xml:space="preserve"> </w:t>
      </w:r>
      <w:r w:rsidRPr="0002319E">
        <w:rPr>
          <w:b/>
          <w:bCs/>
        </w:rPr>
        <w:t xml:space="preserve">PHP </w:t>
      </w:r>
      <w:proofErr w:type="spellStart"/>
      <w:r w:rsidRPr="0002319E">
        <w:rPr>
          <w:b/>
          <w:bCs/>
        </w:rPr>
        <w:t>thuần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kết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hợp</w:t>
      </w:r>
      <w:proofErr w:type="spellEnd"/>
      <w:r w:rsidRPr="0002319E">
        <w:rPr>
          <w:b/>
          <w:bCs/>
        </w:rPr>
        <w:t xml:space="preserve"> MySQL</w:t>
      </w:r>
      <w:r w:rsidRPr="0002319E">
        <w:t xml:space="preserve">, </w:t>
      </w:r>
      <w:proofErr w:type="spellStart"/>
      <w:r w:rsidRPr="0002319E">
        <w:t>áp</w:t>
      </w:r>
      <w:proofErr w:type="spellEnd"/>
      <w:r w:rsidRPr="0002319E">
        <w:t xml:space="preserve"> </w:t>
      </w:r>
      <w:proofErr w:type="spellStart"/>
      <w:r w:rsidRPr="0002319E">
        <w:t>dụng</w:t>
      </w:r>
      <w:proofErr w:type="spellEnd"/>
      <w:r w:rsidRPr="0002319E">
        <w:t xml:space="preserve"> </w:t>
      </w:r>
      <w:proofErr w:type="spellStart"/>
      <w:r w:rsidRPr="0002319E">
        <w:t>mô</w:t>
      </w:r>
      <w:proofErr w:type="spellEnd"/>
      <w:r w:rsidRPr="0002319E">
        <w:t xml:space="preserve"> </w:t>
      </w:r>
      <w:proofErr w:type="spellStart"/>
      <w:r w:rsidRPr="0002319E">
        <w:t>hình</w:t>
      </w:r>
      <w:proofErr w:type="spellEnd"/>
      <w:r w:rsidRPr="0002319E">
        <w:t xml:space="preserve"> </w:t>
      </w:r>
      <w:proofErr w:type="spellStart"/>
      <w:r w:rsidRPr="0002319E">
        <w:t>kiến</w:t>
      </w:r>
      <w:proofErr w:type="spellEnd"/>
      <w:r w:rsidRPr="0002319E">
        <w:t xml:space="preserve"> </w:t>
      </w:r>
      <w:proofErr w:type="spellStart"/>
      <w:r w:rsidRPr="0002319E">
        <w:t>trúc</w:t>
      </w:r>
      <w:proofErr w:type="spellEnd"/>
      <w:r w:rsidRPr="0002319E">
        <w:t xml:space="preserve"> </w:t>
      </w:r>
      <w:r w:rsidRPr="0002319E">
        <w:rPr>
          <w:b/>
          <w:bCs/>
        </w:rPr>
        <w:t>MVC (Model – View – Controller)</w:t>
      </w:r>
      <w:r w:rsidRPr="0002319E">
        <w:t xml:space="preserve"> </w:t>
      </w:r>
      <w:proofErr w:type="spellStart"/>
      <w:r w:rsidRPr="0002319E">
        <w:t>nhằm</w:t>
      </w:r>
      <w:proofErr w:type="spellEnd"/>
      <w:r w:rsidRPr="0002319E">
        <w:t xml:space="preserve"> </w:t>
      </w:r>
      <w:proofErr w:type="spellStart"/>
      <w:r w:rsidRPr="0002319E">
        <w:t>tổ</w:t>
      </w:r>
      <w:proofErr w:type="spellEnd"/>
      <w:r w:rsidRPr="0002319E">
        <w:t xml:space="preserve"> </w:t>
      </w:r>
      <w:proofErr w:type="spellStart"/>
      <w:r w:rsidRPr="0002319E">
        <w:t>chức</w:t>
      </w:r>
      <w:proofErr w:type="spellEnd"/>
      <w:r w:rsidRPr="0002319E">
        <w:t xml:space="preserve"> </w:t>
      </w:r>
      <w:proofErr w:type="spellStart"/>
      <w:r w:rsidRPr="0002319E">
        <w:t>mã</w:t>
      </w:r>
      <w:proofErr w:type="spellEnd"/>
      <w:r w:rsidRPr="0002319E">
        <w:t xml:space="preserve"> </w:t>
      </w:r>
      <w:proofErr w:type="spellStart"/>
      <w:r w:rsidRPr="0002319E">
        <w:t>nguồn</w:t>
      </w:r>
      <w:proofErr w:type="spellEnd"/>
      <w:r w:rsidRPr="0002319E">
        <w:t xml:space="preserve"> </w:t>
      </w:r>
      <w:proofErr w:type="spellStart"/>
      <w:r w:rsidRPr="0002319E">
        <w:t>rõ</w:t>
      </w:r>
      <w:proofErr w:type="spellEnd"/>
      <w:r w:rsidRPr="0002319E">
        <w:t xml:space="preserve"> </w:t>
      </w:r>
      <w:proofErr w:type="spellStart"/>
      <w:r w:rsidRPr="0002319E">
        <w:t>ràng</w:t>
      </w:r>
      <w:proofErr w:type="spellEnd"/>
      <w:r w:rsidRPr="0002319E">
        <w:t xml:space="preserve">, </w:t>
      </w:r>
      <w:proofErr w:type="spellStart"/>
      <w:r w:rsidRPr="0002319E">
        <w:t>dễ</w:t>
      </w:r>
      <w:proofErr w:type="spellEnd"/>
      <w:r w:rsidRPr="0002319E">
        <w:t xml:space="preserve"> </w:t>
      </w:r>
      <w:proofErr w:type="spellStart"/>
      <w:r w:rsidRPr="0002319E">
        <w:t>bảo</w:t>
      </w:r>
      <w:proofErr w:type="spellEnd"/>
      <w:r w:rsidRPr="0002319E">
        <w:t xml:space="preserve"> </w:t>
      </w:r>
      <w:proofErr w:type="spellStart"/>
      <w:r w:rsidRPr="0002319E">
        <w:t>trì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mở</w:t>
      </w:r>
      <w:proofErr w:type="spellEnd"/>
      <w:r w:rsidRPr="0002319E">
        <w:t xml:space="preserve"> </w:t>
      </w:r>
      <w:proofErr w:type="spellStart"/>
      <w:r w:rsidRPr="0002319E">
        <w:t>rộng</w:t>
      </w:r>
      <w:proofErr w:type="spellEnd"/>
      <w:r w:rsidRPr="0002319E">
        <w:t>.</w:t>
      </w:r>
    </w:p>
    <w:p w14:paraId="3FB729D3" w14:textId="77777777" w:rsidR="0002319E" w:rsidRPr="0002319E" w:rsidRDefault="0002319E" w:rsidP="0002319E">
      <w:proofErr w:type="spellStart"/>
      <w:r w:rsidRPr="0002319E">
        <w:t>Mục</w:t>
      </w:r>
      <w:proofErr w:type="spellEnd"/>
      <w:r w:rsidRPr="0002319E">
        <w:t xml:space="preserve"> </w:t>
      </w:r>
      <w:proofErr w:type="spellStart"/>
      <w:r w:rsidRPr="0002319E">
        <w:t>tiêu</w:t>
      </w:r>
      <w:proofErr w:type="spellEnd"/>
      <w:r w:rsidRPr="0002319E">
        <w:t xml:space="preserve"> </w:t>
      </w:r>
      <w:proofErr w:type="spellStart"/>
      <w:r w:rsidRPr="0002319E">
        <w:t>của</w:t>
      </w:r>
      <w:proofErr w:type="spellEnd"/>
      <w:r w:rsidRPr="0002319E">
        <w:t xml:space="preserve"> </w:t>
      </w:r>
      <w:proofErr w:type="spellStart"/>
      <w:r w:rsidRPr="0002319E">
        <w:t>dự</w:t>
      </w:r>
      <w:proofErr w:type="spellEnd"/>
      <w:r w:rsidRPr="0002319E">
        <w:t xml:space="preserve"> </w:t>
      </w:r>
      <w:proofErr w:type="spellStart"/>
      <w:r w:rsidRPr="0002319E">
        <w:t>án</w:t>
      </w:r>
      <w:proofErr w:type="spellEnd"/>
      <w:r w:rsidRPr="0002319E">
        <w:t xml:space="preserve"> </w:t>
      </w:r>
      <w:proofErr w:type="spellStart"/>
      <w:r w:rsidRPr="0002319E">
        <w:t>là</w:t>
      </w:r>
      <w:proofErr w:type="spellEnd"/>
      <w:r w:rsidRPr="0002319E">
        <w:t xml:space="preserve"> </w:t>
      </w:r>
      <w:proofErr w:type="spellStart"/>
      <w:r w:rsidRPr="0002319E">
        <w:t>xây</w:t>
      </w:r>
      <w:proofErr w:type="spellEnd"/>
      <w:r w:rsidRPr="0002319E">
        <w:t xml:space="preserve"> </w:t>
      </w:r>
      <w:proofErr w:type="spellStart"/>
      <w:r w:rsidRPr="0002319E">
        <w:t>dựng</w:t>
      </w:r>
      <w:proofErr w:type="spellEnd"/>
      <w:r w:rsidRPr="0002319E">
        <w:t xml:space="preserve"> </w:t>
      </w:r>
      <w:proofErr w:type="spellStart"/>
      <w:r w:rsidRPr="0002319E">
        <w:t>một</w:t>
      </w:r>
      <w:proofErr w:type="spellEnd"/>
      <w:r w:rsidRPr="0002319E">
        <w:t xml:space="preserve"> </w:t>
      </w:r>
      <w:proofErr w:type="spellStart"/>
      <w:r w:rsidRPr="0002319E">
        <w:t>hệ</w:t>
      </w:r>
      <w:proofErr w:type="spellEnd"/>
      <w:r w:rsidRPr="0002319E">
        <w:t xml:space="preserve"> </w:t>
      </w:r>
      <w:proofErr w:type="spellStart"/>
      <w:r w:rsidRPr="0002319E">
        <w:t>thống</w:t>
      </w:r>
      <w:proofErr w:type="spellEnd"/>
      <w:r w:rsidRPr="0002319E">
        <w:t xml:space="preserve"> </w:t>
      </w:r>
      <w:proofErr w:type="spellStart"/>
      <w:r w:rsidRPr="0002319E">
        <w:t>hỗ</w:t>
      </w:r>
      <w:proofErr w:type="spellEnd"/>
      <w:r w:rsidRPr="0002319E">
        <w:t xml:space="preserve"> </w:t>
      </w:r>
      <w:proofErr w:type="spellStart"/>
      <w:r w:rsidRPr="0002319E">
        <w:t>trợ</w:t>
      </w:r>
      <w:proofErr w:type="spellEnd"/>
      <w:r w:rsidRPr="0002319E">
        <w:t xml:space="preserve"> </w:t>
      </w:r>
      <w:proofErr w:type="spellStart"/>
      <w:r w:rsidRPr="0002319E">
        <w:t>người</w:t>
      </w:r>
      <w:proofErr w:type="spellEnd"/>
      <w:r w:rsidRPr="0002319E">
        <w:t xml:space="preserve"> </w:t>
      </w:r>
      <w:proofErr w:type="spellStart"/>
      <w:r w:rsidRPr="0002319E">
        <w:t>dùng</w:t>
      </w:r>
      <w:proofErr w:type="spellEnd"/>
      <w:r w:rsidRPr="0002319E">
        <w:t xml:space="preserve"> </w:t>
      </w:r>
      <w:proofErr w:type="spellStart"/>
      <w:r w:rsidRPr="0002319E">
        <w:t>thực</w:t>
      </w:r>
      <w:proofErr w:type="spellEnd"/>
      <w:r w:rsidRPr="0002319E">
        <w:t xml:space="preserve"> </w:t>
      </w:r>
      <w:proofErr w:type="spellStart"/>
      <w:r w:rsidRPr="0002319E">
        <w:t>hiện</w:t>
      </w:r>
      <w:proofErr w:type="spellEnd"/>
      <w:r w:rsidRPr="0002319E">
        <w:t xml:space="preserve"> </w:t>
      </w:r>
      <w:proofErr w:type="spellStart"/>
      <w:r w:rsidRPr="0002319E">
        <w:t>quy</w:t>
      </w:r>
      <w:proofErr w:type="spellEnd"/>
      <w:r w:rsidRPr="0002319E">
        <w:t xml:space="preserve"> </w:t>
      </w:r>
      <w:proofErr w:type="spellStart"/>
      <w:r w:rsidRPr="0002319E">
        <w:t>trình</w:t>
      </w:r>
      <w:proofErr w:type="spellEnd"/>
      <w:r w:rsidRPr="0002319E">
        <w:t xml:space="preserve"> </w:t>
      </w:r>
      <w:proofErr w:type="spellStart"/>
      <w:r w:rsidRPr="0002319E">
        <w:t>đặt</w:t>
      </w:r>
      <w:proofErr w:type="spellEnd"/>
      <w:r w:rsidRPr="0002319E">
        <w:t xml:space="preserve"> </w:t>
      </w:r>
      <w:proofErr w:type="spellStart"/>
      <w:r w:rsidRPr="0002319E">
        <w:t>món</w:t>
      </w:r>
      <w:proofErr w:type="spellEnd"/>
      <w:r w:rsidRPr="0002319E">
        <w:t xml:space="preserve"> </w:t>
      </w:r>
      <w:proofErr w:type="spellStart"/>
      <w:r w:rsidRPr="0002319E">
        <w:t>ăn</w:t>
      </w:r>
      <w:proofErr w:type="spellEnd"/>
      <w:r w:rsidRPr="0002319E">
        <w:t xml:space="preserve"> </w:t>
      </w:r>
      <w:proofErr w:type="spellStart"/>
      <w:r w:rsidRPr="0002319E">
        <w:t>trực</w:t>
      </w:r>
      <w:proofErr w:type="spellEnd"/>
      <w:r w:rsidRPr="0002319E">
        <w:t xml:space="preserve"> </w:t>
      </w:r>
      <w:proofErr w:type="spellStart"/>
      <w:r w:rsidRPr="0002319E">
        <w:t>tuyến</w:t>
      </w:r>
      <w:proofErr w:type="spellEnd"/>
      <w:r w:rsidRPr="0002319E">
        <w:t xml:space="preserve">, </w:t>
      </w:r>
      <w:proofErr w:type="spellStart"/>
      <w:r w:rsidRPr="0002319E">
        <w:t>đồng</w:t>
      </w:r>
      <w:proofErr w:type="spellEnd"/>
      <w:r w:rsidRPr="0002319E">
        <w:t xml:space="preserve"> </w:t>
      </w:r>
      <w:proofErr w:type="spellStart"/>
      <w:r w:rsidRPr="0002319E">
        <w:t>thời</w:t>
      </w:r>
      <w:proofErr w:type="spellEnd"/>
      <w:r w:rsidRPr="0002319E">
        <w:t xml:space="preserve"> </w:t>
      </w:r>
      <w:proofErr w:type="spellStart"/>
      <w:r w:rsidRPr="0002319E">
        <w:t>cung</w:t>
      </w:r>
      <w:proofErr w:type="spellEnd"/>
      <w:r w:rsidRPr="0002319E">
        <w:t xml:space="preserve"> </w:t>
      </w:r>
      <w:proofErr w:type="spellStart"/>
      <w:r w:rsidRPr="0002319E">
        <w:t>cấp</w:t>
      </w:r>
      <w:proofErr w:type="spellEnd"/>
      <w:r w:rsidRPr="0002319E">
        <w:t xml:space="preserve"> </w:t>
      </w:r>
      <w:proofErr w:type="spellStart"/>
      <w:r w:rsidRPr="0002319E">
        <w:t>công</w:t>
      </w:r>
      <w:proofErr w:type="spellEnd"/>
      <w:r w:rsidRPr="0002319E">
        <w:t xml:space="preserve"> </w:t>
      </w:r>
      <w:proofErr w:type="spellStart"/>
      <w:r w:rsidRPr="0002319E">
        <w:t>cụ</w:t>
      </w:r>
      <w:proofErr w:type="spellEnd"/>
      <w:r w:rsidRPr="0002319E">
        <w:t xml:space="preserve"> </w:t>
      </w:r>
      <w:proofErr w:type="spellStart"/>
      <w:r w:rsidRPr="0002319E">
        <w:t>quản</w:t>
      </w:r>
      <w:proofErr w:type="spellEnd"/>
      <w:r w:rsidRPr="0002319E">
        <w:t xml:space="preserve"> </w:t>
      </w:r>
      <w:proofErr w:type="spellStart"/>
      <w:r w:rsidRPr="0002319E">
        <w:t>lý</w:t>
      </w:r>
      <w:proofErr w:type="spellEnd"/>
      <w:r w:rsidRPr="0002319E">
        <w:t xml:space="preserve"> </w:t>
      </w:r>
      <w:proofErr w:type="spellStart"/>
      <w:r w:rsidRPr="0002319E">
        <w:t>dành</w:t>
      </w:r>
      <w:proofErr w:type="spellEnd"/>
      <w:r w:rsidRPr="0002319E">
        <w:t xml:space="preserve"> </w:t>
      </w:r>
      <w:proofErr w:type="spellStart"/>
      <w:r w:rsidRPr="0002319E">
        <w:t>cho</w:t>
      </w:r>
      <w:proofErr w:type="spellEnd"/>
      <w:r w:rsidRPr="0002319E">
        <w:t xml:space="preserve"> </w:t>
      </w:r>
      <w:proofErr w:type="spellStart"/>
      <w:r w:rsidRPr="0002319E">
        <w:t>quản</w:t>
      </w:r>
      <w:proofErr w:type="spellEnd"/>
      <w:r w:rsidRPr="0002319E">
        <w:t xml:space="preserve"> </w:t>
      </w:r>
      <w:proofErr w:type="spellStart"/>
      <w:r w:rsidRPr="0002319E">
        <w:t>trị</w:t>
      </w:r>
      <w:proofErr w:type="spellEnd"/>
      <w:r w:rsidRPr="0002319E">
        <w:t xml:space="preserve"> </w:t>
      </w:r>
      <w:proofErr w:type="spellStart"/>
      <w:r w:rsidRPr="0002319E">
        <w:t>viên</w:t>
      </w:r>
      <w:proofErr w:type="spellEnd"/>
      <w:r w:rsidRPr="0002319E">
        <w:t>.</w:t>
      </w:r>
    </w:p>
    <w:p w14:paraId="70CC656E" w14:textId="77777777" w:rsidR="0002319E" w:rsidRPr="0002319E" w:rsidRDefault="0002319E" w:rsidP="0002319E">
      <w:proofErr w:type="spellStart"/>
      <w:r w:rsidRPr="0002319E">
        <w:t>Hệ</w:t>
      </w:r>
      <w:proofErr w:type="spellEnd"/>
      <w:r w:rsidRPr="0002319E">
        <w:t xml:space="preserve"> </w:t>
      </w:r>
      <w:proofErr w:type="spellStart"/>
      <w:r w:rsidRPr="0002319E">
        <w:t>thống</w:t>
      </w:r>
      <w:proofErr w:type="spellEnd"/>
      <w:r w:rsidRPr="0002319E">
        <w:t xml:space="preserve"> </w:t>
      </w:r>
      <w:proofErr w:type="spellStart"/>
      <w:r w:rsidRPr="0002319E">
        <w:t>gồm</w:t>
      </w:r>
      <w:proofErr w:type="spellEnd"/>
      <w:r w:rsidRPr="0002319E">
        <w:t xml:space="preserve"> </w:t>
      </w:r>
      <w:proofErr w:type="spellStart"/>
      <w:r w:rsidRPr="0002319E">
        <w:t>hai</w:t>
      </w:r>
      <w:proofErr w:type="spellEnd"/>
      <w:r w:rsidRPr="0002319E">
        <w:t xml:space="preserve"> </w:t>
      </w:r>
      <w:proofErr w:type="spellStart"/>
      <w:r w:rsidRPr="0002319E">
        <w:t>nhóm</w:t>
      </w:r>
      <w:proofErr w:type="spellEnd"/>
      <w:r w:rsidRPr="0002319E">
        <w:t xml:space="preserve"> </w:t>
      </w:r>
      <w:proofErr w:type="spellStart"/>
      <w:r w:rsidRPr="0002319E">
        <w:t>người</w:t>
      </w:r>
      <w:proofErr w:type="spellEnd"/>
      <w:r w:rsidRPr="0002319E">
        <w:t xml:space="preserve"> </w:t>
      </w:r>
      <w:proofErr w:type="spellStart"/>
      <w:r w:rsidRPr="0002319E">
        <w:t>dùng</w:t>
      </w:r>
      <w:proofErr w:type="spellEnd"/>
      <w:r w:rsidRPr="0002319E">
        <w:t xml:space="preserve"> </w:t>
      </w:r>
      <w:proofErr w:type="spellStart"/>
      <w:r w:rsidRPr="0002319E">
        <w:t>chính</w:t>
      </w:r>
      <w:proofErr w:type="spellEnd"/>
      <w:r w:rsidRPr="0002319E">
        <w:t>:</w:t>
      </w:r>
    </w:p>
    <w:p w14:paraId="6C5C2EBC" w14:textId="77777777" w:rsidR="0002319E" w:rsidRPr="0002319E" w:rsidRDefault="0002319E" w:rsidP="0002319E">
      <w:pPr>
        <w:rPr>
          <w:b/>
          <w:bCs/>
        </w:rPr>
      </w:pPr>
      <w:r w:rsidRPr="0002319E">
        <w:rPr>
          <w:b/>
          <w:bCs/>
        </w:rPr>
        <w:t>Customer (</w:t>
      </w:r>
      <w:proofErr w:type="spellStart"/>
      <w:r w:rsidRPr="0002319E">
        <w:rPr>
          <w:b/>
          <w:bCs/>
        </w:rPr>
        <w:t>Khách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hàng</w:t>
      </w:r>
      <w:proofErr w:type="spellEnd"/>
      <w:r w:rsidRPr="0002319E">
        <w:rPr>
          <w:b/>
          <w:bCs/>
        </w:rPr>
        <w:t>)</w:t>
      </w:r>
    </w:p>
    <w:p w14:paraId="2779D337" w14:textId="77777777" w:rsidR="0002319E" w:rsidRPr="0002319E" w:rsidRDefault="0002319E" w:rsidP="0002319E">
      <w:pPr>
        <w:numPr>
          <w:ilvl w:val="0"/>
          <w:numId w:val="7"/>
        </w:numPr>
      </w:pPr>
      <w:proofErr w:type="spellStart"/>
      <w:r w:rsidRPr="0002319E">
        <w:t>Đăng</w:t>
      </w:r>
      <w:proofErr w:type="spellEnd"/>
      <w:r w:rsidRPr="0002319E">
        <w:t xml:space="preserve"> </w:t>
      </w:r>
      <w:proofErr w:type="spellStart"/>
      <w:r w:rsidRPr="0002319E">
        <w:t>ký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đăng</w:t>
      </w:r>
      <w:proofErr w:type="spellEnd"/>
      <w:r w:rsidRPr="0002319E">
        <w:t xml:space="preserve"> </w:t>
      </w:r>
      <w:proofErr w:type="spellStart"/>
      <w:r w:rsidRPr="0002319E">
        <w:t>nhập</w:t>
      </w:r>
      <w:proofErr w:type="spellEnd"/>
      <w:r w:rsidRPr="0002319E">
        <w:t xml:space="preserve"> </w:t>
      </w:r>
      <w:proofErr w:type="spellStart"/>
      <w:r w:rsidRPr="0002319E">
        <w:t>tài</w:t>
      </w:r>
      <w:proofErr w:type="spellEnd"/>
      <w:r w:rsidRPr="0002319E">
        <w:t xml:space="preserve"> </w:t>
      </w:r>
      <w:proofErr w:type="spellStart"/>
      <w:r w:rsidRPr="0002319E">
        <w:t>khoản</w:t>
      </w:r>
      <w:proofErr w:type="spellEnd"/>
      <w:r w:rsidRPr="0002319E">
        <w:t>.</w:t>
      </w:r>
    </w:p>
    <w:p w14:paraId="07A8B4A2" w14:textId="77777777" w:rsidR="0002319E" w:rsidRPr="0002319E" w:rsidRDefault="0002319E" w:rsidP="0002319E">
      <w:pPr>
        <w:numPr>
          <w:ilvl w:val="0"/>
          <w:numId w:val="7"/>
        </w:numPr>
      </w:pPr>
      <w:r w:rsidRPr="0002319E">
        <w:t xml:space="preserve">Xem </w:t>
      </w:r>
      <w:proofErr w:type="spellStart"/>
      <w:r w:rsidRPr="0002319E">
        <w:t>thực</w:t>
      </w:r>
      <w:proofErr w:type="spellEnd"/>
      <w:r w:rsidRPr="0002319E">
        <w:t xml:space="preserve"> </w:t>
      </w:r>
      <w:proofErr w:type="spellStart"/>
      <w:r w:rsidRPr="0002319E">
        <w:t>đơn</w:t>
      </w:r>
      <w:proofErr w:type="spellEnd"/>
      <w:r w:rsidRPr="0002319E">
        <w:t xml:space="preserve"> </w:t>
      </w:r>
      <w:proofErr w:type="spellStart"/>
      <w:r w:rsidRPr="0002319E">
        <w:t>theo</w:t>
      </w:r>
      <w:proofErr w:type="spellEnd"/>
      <w:r w:rsidRPr="0002319E">
        <w:t xml:space="preserve"> </w:t>
      </w:r>
      <w:proofErr w:type="spellStart"/>
      <w:r w:rsidRPr="0002319E">
        <w:t>danh</w:t>
      </w:r>
      <w:proofErr w:type="spellEnd"/>
      <w:r w:rsidRPr="0002319E">
        <w:t xml:space="preserve"> </w:t>
      </w:r>
      <w:proofErr w:type="spellStart"/>
      <w:r w:rsidRPr="0002319E">
        <w:t>mục</w:t>
      </w:r>
      <w:proofErr w:type="spellEnd"/>
      <w:r w:rsidRPr="0002319E">
        <w:t xml:space="preserve"> </w:t>
      </w:r>
      <w:proofErr w:type="spellStart"/>
      <w:r w:rsidRPr="0002319E">
        <w:t>món</w:t>
      </w:r>
      <w:proofErr w:type="spellEnd"/>
      <w:r w:rsidRPr="0002319E">
        <w:t xml:space="preserve"> </w:t>
      </w:r>
      <w:proofErr w:type="spellStart"/>
      <w:r w:rsidRPr="0002319E">
        <w:t>ăn</w:t>
      </w:r>
      <w:proofErr w:type="spellEnd"/>
      <w:r w:rsidRPr="0002319E">
        <w:t>.</w:t>
      </w:r>
    </w:p>
    <w:p w14:paraId="6E26618C" w14:textId="77777777" w:rsidR="0002319E" w:rsidRPr="0002319E" w:rsidRDefault="0002319E" w:rsidP="0002319E">
      <w:pPr>
        <w:numPr>
          <w:ilvl w:val="0"/>
          <w:numId w:val="7"/>
        </w:numPr>
      </w:pPr>
      <w:proofErr w:type="spellStart"/>
      <w:r w:rsidRPr="0002319E">
        <w:t>Chọn</w:t>
      </w:r>
      <w:proofErr w:type="spellEnd"/>
      <w:r w:rsidRPr="0002319E">
        <w:t xml:space="preserve"> </w:t>
      </w:r>
      <w:proofErr w:type="spellStart"/>
      <w:r w:rsidRPr="0002319E">
        <w:t>số</w:t>
      </w:r>
      <w:proofErr w:type="spellEnd"/>
      <w:r w:rsidRPr="0002319E">
        <w:t xml:space="preserve"> </w:t>
      </w:r>
      <w:proofErr w:type="spellStart"/>
      <w:r w:rsidRPr="0002319E">
        <w:t>lượng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đặt</w:t>
      </w:r>
      <w:proofErr w:type="spellEnd"/>
      <w:r w:rsidRPr="0002319E">
        <w:t xml:space="preserve"> </w:t>
      </w:r>
      <w:proofErr w:type="spellStart"/>
      <w:r w:rsidRPr="0002319E">
        <w:t>hàng</w:t>
      </w:r>
      <w:proofErr w:type="spellEnd"/>
      <w:r w:rsidRPr="0002319E">
        <w:t>.</w:t>
      </w:r>
    </w:p>
    <w:p w14:paraId="517928A0" w14:textId="77777777" w:rsidR="0002319E" w:rsidRPr="0002319E" w:rsidRDefault="0002319E" w:rsidP="0002319E">
      <w:pPr>
        <w:numPr>
          <w:ilvl w:val="0"/>
          <w:numId w:val="7"/>
        </w:numPr>
      </w:pPr>
      <w:r w:rsidRPr="0002319E">
        <w:t xml:space="preserve">Theo </w:t>
      </w:r>
      <w:proofErr w:type="spellStart"/>
      <w:r w:rsidRPr="0002319E">
        <w:t>dõi</w:t>
      </w:r>
      <w:proofErr w:type="spellEnd"/>
      <w:r w:rsidRPr="0002319E">
        <w:t xml:space="preserve"> </w:t>
      </w:r>
      <w:proofErr w:type="spellStart"/>
      <w:r w:rsidRPr="0002319E">
        <w:t>trạng</w:t>
      </w:r>
      <w:proofErr w:type="spellEnd"/>
      <w:r w:rsidRPr="0002319E">
        <w:t xml:space="preserve"> </w:t>
      </w:r>
      <w:proofErr w:type="spellStart"/>
      <w:r w:rsidRPr="0002319E">
        <w:t>thái</w:t>
      </w:r>
      <w:proofErr w:type="spellEnd"/>
      <w:r w:rsidRPr="0002319E">
        <w:t xml:space="preserve"> </w:t>
      </w:r>
      <w:proofErr w:type="spellStart"/>
      <w:r w:rsidRPr="0002319E">
        <w:t>đơn</w:t>
      </w:r>
      <w:proofErr w:type="spellEnd"/>
      <w:r w:rsidRPr="0002319E">
        <w:t xml:space="preserve"> </w:t>
      </w:r>
      <w:proofErr w:type="spellStart"/>
      <w:r w:rsidRPr="0002319E">
        <w:t>hàng</w:t>
      </w:r>
      <w:proofErr w:type="spellEnd"/>
      <w:r w:rsidRPr="0002319E">
        <w:t>.</w:t>
      </w:r>
    </w:p>
    <w:p w14:paraId="30186A34" w14:textId="77777777" w:rsidR="0002319E" w:rsidRPr="0002319E" w:rsidRDefault="0002319E" w:rsidP="0002319E">
      <w:pPr>
        <w:numPr>
          <w:ilvl w:val="0"/>
          <w:numId w:val="7"/>
        </w:numPr>
      </w:pPr>
      <w:proofErr w:type="spellStart"/>
      <w:r w:rsidRPr="0002319E">
        <w:t>Hủy</w:t>
      </w:r>
      <w:proofErr w:type="spellEnd"/>
      <w:r w:rsidRPr="0002319E">
        <w:t xml:space="preserve"> </w:t>
      </w:r>
      <w:proofErr w:type="spellStart"/>
      <w:r w:rsidRPr="0002319E">
        <w:t>đơn</w:t>
      </w:r>
      <w:proofErr w:type="spellEnd"/>
      <w:r w:rsidRPr="0002319E">
        <w:t xml:space="preserve"> </w:t>
      </w:r>
      <w:proofErr w:type="spellStart"/>
      <w:r w:rsidRPr="0002319E">
        <w:t>khi</w:t>
      </w:r>
      <w:proofErr w:type="spellEnd"/>
      <w:r w:rsidRPr="0002319E">
        <w:t xml:space="preserve"> </w:t>
      </w:r>
      <w:proofErr w:type="spellStart"/>
      <w:r w:rsidRPr="0002319E">
        <w:t>đơn</w:t>
      </w:r>
      <w:proofErr w:type="spellEnd"/>
      <w:r w:rsidRPr="0002319E">
        <w:t xml:space="preserve"> </w:t>
      </w:r>
      <w:proofErr w:type="spellStart"/>
      <w:r w:rsidRPr="0002319E">
        <w:t>chưa</w:t>
      </w:r>
      <w:proofErr w:type="spellEnd"/>
      <w:r w:rsidRPr="0002319E">
        <w:t xml:space="preserve"> </w:t>
      </w:r>
      <w:proofErr w:type="spellStart"/>
      <w:r w:rsidRPr="0002319E">
        <w:t>được</w:t>
      </w:r>
      <w:proofErr w:type="spellEnd"/>
      <w:r w:rsidRPr="0002319E">
        <w:t xml:space="preserve"> </w:t>
      </w:r>
      <w:proofErr w:type="spellStart"/>
      <w:r w:rsidRPr="0002319E">
        <w:t>xử</w:t>
      </w:r>
      <w:proofErr w:type="spellEnd"/>
      <w:r w:rsidRPr="0002319E">
        <w:t xml:space="preserve"> </w:t>
      </w:r>
      <w:proofErr w:type="spellStart"/>
      <w:r w:rsidRPr="0002319E">
        <w:t>lý</w:t>
      </w:r>
      <w:proofErr w:type="spellEnd"/>
      <w:r w:rsidRPr="0002319E">
        <w:t>.</w:t>
      </w:r>
    </w:p>
    <w:p w14:paraId="33AF0BD5" w14:textId="77777777" w:rsidR="0002319E" w:rsidRPr="0002319E" w:rsidRDefault="0002319E" w:rsidP="0002319E">
      <w:pPr>
        <w:rPr>
          <w:b/>
          <w:bCs/>
        </w:rPr>
      </w:pPr>
      <w:r w:rsidRPr="0002319E">
        <w:rPr>
          <w:b/>
          <w:bCs/>
        </w:rPr>
        <w:t xml:space="preserve">Admin (Quản </w:t>
      </w:r>
      <w:proofErr w:type="spellStart"/>
      <w:r w:rsidRPr="0002319E">
        <w:rPr>
          <w:b/>
          <w:bCs/>
        </w:rPr>
        <w:t>trị</w:t>
      </w:r>
      <w:proofErr w:type="spellEnd"/>
      <w:r w:rsidRPr="0002319E">
        <w:rPr>
          <w:b/>
          <w:bCs/>
        </w:rPr>
        <w:t xml:space="preserve"> </w:t>
      </w:r>
      <w:proofErr w:type="spellStart"/>
      <w:r w:rsidRPr="0002319E">
        <w:rPr>
          <w:b/>
          <w:bCs/>
        </w:rPr>
        <w:t>viên</w:t>
      </w:r>
      <w:proofErr w:type="spellEnd"/>
      <w:r w:rsidRPr="0002319E">
        <w:rPr>
          <w:b/>
          <w:bCs/>
        </w:rPr>
        <w:t>)</w:t>
      </w:r>
    </w:p>
    <w:p w14:paraId="5D65B408" w14:textId="77777777" w:rsidR="0002319E" w:rsidRPr="0002319E" w:rsidRDefault="0002319E" w:rsidP="0002319E">
      <w:pPr>
        <w:numPr>
          <w:ilvl w:val="0"/>
          <w:numId w:val="8"/>
        </w:numPr>
      </w:pPr>
      <w:r w:rsidRPr="0002319E">
        <w:t xml:space="preserve">Quản </w:t>
      </w:r>
      <w:proofErr w:type="spellStart"/>
      <w:r w:rsidRPr="0002319E">
        <w:t>lý</w:t>
      </w:r>
      <w:proofErr w:type="spellEnd"/>
      <w:r w:rsidRPr="0002319E">
        <w:t xml:space="preserve"> </w:t>
      </w:r>
      <w:proofErr w:type="spellStart"/>
      <w:r w:rsidRPr="0002319E">
        <w:t>danh</w:t>
      </w:r>
      <w:proofErr w:type="spellEnd"/>
      <w:r w:rsidRPr="0002319E">
        <w:t xml:space="preserve"> </w:t>
      </w:r>
      <w:proofErr w:type="spellStart"/>
      <w:r w:rsidRPr="0002319E">
        <w:t>sách</w:t>
      </w:r>
      <w:proofErr w:type="spellEnd"/>
      <w:r w:rsidRPr="0002319E">
        <w:t xml:space="preserve"> </w:t>
      </w:r>
      <w:proofErr w:type="spellStart"/>
      <w:r w:rsidRPr="0002319E">
        <w:t>món</w:t>
      </w:r>
      <w:proofErr w:type="spellEnd"/>
      <w:r w:rsidRPr="0002319E">
        <w:t xml:space="preserve"> </w:t>
      </w:r>
      <w:proofErr w:type="spellStart"/>
      <w:r w:rsidRPr="0002319E">
        <w:t>ăn</w:t>
      </w:r>
      <w:proofErr w:type="spellEnd"/>
      <w:r w:rsidRPr="0002319E">
        <w:t xml:space="preserve"> (</w:t>
      </w:r>
      <w:proofErr w:type="spellStart"/>
      <w:r w:rsidRPr="0002319E">
        <w:t>Thêm</w:t>
      </w:r>
      <w:proofErr w:type="spellEnd"/>
      <w:r w:rsidRPr="0002319E">
        <w:t xml:space="preserve"> / </w:t>
      </w:r>
      <w:proofErr w:type="spellStart"/>
      <w:r w:rsidRPr="0002319E">
        <w:t>Sửa</w:t>
      </w:r>
      <w:proofErr w:type="spellEnd"/>
      <w:r w:rsidRPr="0002319E">
        <w:t xml:space="preserve"> / </w:t>
      </w:r>
      <w:proofErr w:type="spellStart"/>
      <w:r w:rsidRPr="0002319E">
        <w:t>Xóa</w:t>
      </w:r>
      <w:proofErr w:type="spellEnd"/>
      <w:r w:rsidRPr="0002319E">
        <w:t xml:space="preserve"> / Xem).</w:t>
      </w:r>
    </w:p>
    <w:p w14:paraId="21B885F4" w14:textId="77777777" w:rsidR="0002319E" w:rsidRPr="0002319E" w:rsidRDefault="0002319E" w:rsidP="0002319E">
      <w:pPr>
        <w:numPr>
          <w:ilvl w:val="0"/>
          <w:numId w:val="8"/>
        </w:numPr>
      </w:pPr>
      <w:r w:rsidRPr="0002319E">
        <w:t xml:space="preserve">Quản </w:t>
      </w:r>
      <w:proofErr w:type="spellStart"/>
      <w:r w:rsidRPr="0002319E">
        <w:t>lý</w:t>
      </w:r>
      <w:proofErr w:type="spellEnd"/>
      <w:r w:rsidRPr="0002319E">
        <w:t xml:space="preserve"> </w:t>
      </w:r>
      <w:proofErr w:type="spellStart"/>
      <w:r w:rsidRPr="0002319E">
        <w:t>toàn</w:t>
      </w:r>
      <w:proofErr w:type="spellEnd"/>
      <w:r w:rsidRPr="0002319E">
        <w:t xml:space="preserve"> </w:t>
      </w:r>
      <w:proofErr w:type="spellStart"/>
      <w:r w:rsidRPr="0002319E">
        <w:t>bộ</w:t>
      </w:r>
      <w:proofErr w:type="spellEnd"/>
      <w:r w:rsidRPr="0002319E">
        <w:t xml:space="preserve"> </w:t>
      </w:r>
      <w:proofErr w:type="spellStart"/>
      <w:r w:rsidRPr="0002319E">
        <w:t>đơn</w:t>
      </w:r>
      <w:proofErr w:type="spellEnd"/>
      <w:r w:rsidRPr="0002319E">
        <w:t xml:space="preserve"> </w:t>
      </w:r>
      <w:proofErr w:type="spellStart"/>
      <w:r w:rsidRPr="0002319E">
        <w:t>hàng</w:t>
      </w:r>
      <w:proofErr w:type="spellEnd"/>
      <w:r w:rsidRPr="0002319E">
        <w:t>.</w:t>
      </w:r>
    </w:p>
    <w:p w14:paraId="3EF79C76" w14:textId="77777777" w:rsidR="0002319E" w:rsidRPr="0002319E" w:rsidRDefault="0002319E" w:rsidP="0002319E">
      <w:pPr>
        <w:numPr>
          <w:ilvl w:val="0"/>
          <w:numId w:val="8"/>
        </w:numPr>
      </w:pPr>
      <w:proofErr w:type="spellStart"/>
      <w:r w:rsidRPr="0002319E">
        <w:t>Cập</w:t>
      </w:r>
      <w:proofErr w:type="spellEnd"/>
      <w:r w:rsidRPr="0002319E">
        <w:t xml:space="preserve"> </w:t>
      </w:r>
      <w:proofErr w:type="spellStart"/>
      <w:r w:rsidRPr="0002319E">
        <w:t>nhật</w:t>
      </w:r>
      <w:proofErr w:type="spellEnd"/>
      <w:r w:rsidRPr="0002319E">
        <w:t xml:space="preserve"> </w:t>
      </w:r>
      <w:proofErr w:type="spellStart"/>
      <w:r w:rsidRPr="0002319E">
        <w:t>trạng</w:t>
      </w:r>
      <w:proofErr w:type="spellEnd"/>
      <w:r w:rsidRPr="0002319E">
        <w:t xml:space="preserve"> </w:t>
      </w:r>
      <w:proofErr w:type="spellStart"/>
      <w:r w:rsidRPr="0002319E">
        <w:t>thái</w:t>
      </w:r>
      <w:proofErr w:type="spellEnd"/>
      <w:r w:rsidRPr="0002319E">
        <w:t xml:space="preserve"> </w:t>
      </w:r>
      <w:proofErr w:type="spellStart"/>
      <w:r w:rsidRPr="0002319E">
        <w:t>đơn</w:t>
      </w:r>
      <w:proofErr w:type="spellEnd"/>
      <w:r w:rsidRPr="0002319E">
        <w:t xml:space="preserve"> </w:t>
      </w:r>
      <w:proofErr w:type="spellStart"/>
      <w:r w:rsidRPr="0002319E">
        <w:t>hàng</w:t>
      </w:r>
      <w:proofErr w:type="spellEnd"/>
      <w:r w:rsidRPr="0002319E">
        <w:t>.</w:t>
      </w:r>
    </w:p>
    <w:p w14:paraId="3C3A24E6" w14:textId="77777777" w:rsidR="0002319E" w:rsidRPr="0002319E" w:rsidRDefault="0002319E" w:rsidP="0002319E">
      <w:pPr>
        <w:numPr>
          <w:ilvl w:val="0"/>
          <w:numId w:val="8"/>
        </w:numPr>
      </w:pPr>
      <w:proofErr w:type="spellStart"/>
      <w:r w:rsidRPr="0002319E">
        <w:t>Phân</w:t>
      </w:r>
      <w:proofErr w:type="spellEnd"/>
      <w:r w:rsidRPr="0002319E">
        <w:t xml:space="preserve"> </w:t>
      </w:r>
      <w:proofErr w:type="spellStart"/>
      <w:r w:rsidRPr="0002319E">
        <w:t>quyền</w:t>
      </w:r>
      <w:proofErr w:type="spellEnd"/>
      <w:r w:rsidRPr="0002319E">
        <w:t xml:space="preserve"> </w:t>
      </w:r>
      <w:proofErr w:type="spellStart"/>
      <w:r w:rsidRPr="0002319E">
        <w:t>truy</w:t>
      </w:r>
      <w:proofErr w:type="spellEnd"/>
      <w:r w:rsidRPr="0002319E">
        <w:t xml:space="preserve"> </w:t>
      </w:r>
      <w:proofErr w:type="spellStart"/>
      <w:r w:rsidRPr="0002319E">
        <w:t>cập</w:t>
      </w:r>
      <w:proofErr w:type="spellEnd"/>
      <w:r w:rsidRPr="0002319E">
        <w:t xml:space="preserve"> </w:t>
      </w:r>
      <w:proofErr w:type="spellStart"/>
      <w:r w:rsidRPr="0002319E">
        <w:t>giữa</w:t>
      </w:r>
      <w:proofErr w:type="spellEnd"/>
      <w:r w:rsidRPr="0002319E">
        <w:t xml:space="preserve"> Admin </w:t>
      </w:r>
      <w:proofErr w:type="spellStart"/>
      <w:r w:rsidRPr="0002319E">
        <w:t>và</w:t>
      </w:r>
      <w:proofErr w:type="spellEnd"/>
      <w:r w:rsidRPr="0002319E">
        <w:t xml:space="preserve"> Customer.</w:t>
      </w:r>
    </w:p>
    <w:p w14:paraId="1DA650B7" w14:textId="77777777" w:rsidR="0002319E" w:rsidRPr="0002319E" w:rsidRDefault="0002319E" w:rsidP="0002319E">
      <w:proofErr w:type="spellStart"/>
      <w:r w:rsidRPr="0002319E">
        <w:t>Dự</w:t>
      </w:r>
      <w:proofErr w:type="spellEnd"/>
      <w:r w:rsidRPr="0002319E">
        <w:t xml:space="preserve"> </w:t>
      </w:r>
      <w:proofErr w:type="spellStart"/>
      <w:r w:rsidRPr="0002319E">
        <w:t>án</w:t>
      </w:r>
      <w:proofErr w:type="spellEnd"/>
      <w:r w:rsidRPr="0002319E">
        <w:t xml:space="preserve"> </w:t>
      </w:r>
      <w:proofErr w:type="spellStart"/>
      <w:r w:rsidRPr="0002319E">
        <w:t>được</w:t>
      </w:r>
      <w:proofErr w:type="spellEnd"/>
      <w:r w:rsidRPr="0002319E">
        <w:t xml:space="preserve"> </w:t>
      </w:r>
      <w:proofErr w:type="spellStart"/>
      <w:r w:rsidRPr="0002319E">
        <w:t>xây</w:t>
      </w:r>
      <w:proofErr w:type="spellEnd"/>
      <w:r w:rsidRPr="0002319E">
        <w:t xml:space="preserve"> </w:t>
      </w:r>
      <w:proofErr w:type="spellStart"/>
      <w:r w:rsidRPr="0002319E">
        <w:t>dựng</w:t>
      </w:r>
      <w:proofErr w:type="spellEnd"/>
      <w:r w:rsidRPr="0002319E">
        <w:t xml:space="preserve"> </w:t>
      </w:r>
      <w:proofErr w:type="spellStart"/>
      <w:r w:rsidRPr="0002319E">
        <w:t>theo</w:t>
      </w:r>
      <w:proofErr w:type="spellEnd"/>
      <w:r w:rsidRPr="0002319E">
        <w:t xml:space="preserve"> </w:t>
      </w:r>
      <w:proofErr w:type="spellStart"/>
      <w:r w:rsidRPr="0002319E">
        <w:t>luồng</w:t>
      </w:r>
      <w:proofErr w:type="spellEnd"/>
      <w:r w:rsidRPr="0002319E">
        <w:t xml:space="preserve"> </w:t>
      </w:r>
      <w:proofErr w:type="spellStart"/>
      <w:r w:rsidRPr="0002319E">
        <w:t>xử</w:t>
      </w:r>
      <w:proofErr w:type="spellEnd"/>
      <w:r w:rsidRPr="0002319E">
        <w:t xml:space="preserve"> </w:t>
      </w:r>
      <w:proofErr w:type="spellStart"/>
      <w:r w:rsidRPr="0002319E">
        <w:t>lý</w:t>
      </w:r>
      <w:proofErr w:type="spellEnd"/>
      <w:r w:rsidRPr="0002319E">
        <w:t>:</w:t>
      </w:r>
    </w:p>
    <w:p w14:paraId="1073490F" w14:textId="77777777" w:rsidR="0002319E" w:rsidRPr="0002319E" w:rsidRDefault="0002319E" w:rsidP="0002319E">
      <w:r w:rsidRPr="0002319E">
        <w:t>Browser → Router → Controller → Model → Database → View</w:t>
      </w:r>
    </w:p>
    <w:p w14:paraId="31C6905A" w14:textId="77777777" w:rsidR="0002319E" w:rsidRPr="0002319E" w:rsidRDefault="0002319E" w:rsidP="0002319E">
      <w:r w:rsidRPr="0002319E">
        <w:t xml:space="preserve">Trong </w:t>
      </w:r>
      <w:proofErr w:type="spellStart"/>
      <w:r w:rsidRPr="0002319E">
        <w:t>đó</w:t>
      </w:r>
      <w:proofErr w:type="spellEnd"/>
      <w:r w:rsidRPr="0002319E">
        <w:t>:</w:t>
      </w:r>
    </w:p>
    <w:p w14:paraId="299CA69C" w14:textId="77777777" w:rsidR="0002319E" w:rsidRPr="0002319E" w:rsidRDefault="0002319E" w:rsidP="0002319E">
      <w:pPr>
        <w:numPr>
          <w:ilvl w:val="0"/>
          <w:numId w:val="9"/>
        </w:numPr>
      </w:pPr>
      <w:r w:rsidRPr="0002319E">
        <w:rPr>
          <w:b/>
          <w:bCs/>
        </w:rPr>
        <w:t>Browser</w:t>
      </w:r>
      <w:r w:rsidRPr="0002319E">
        <w:t xml:space="preserve">: </w:t>
      </w:r>
      <w:proofErr w:type="spellStart"/>
      <w:r w:rsidRPr="0002319E">
        <w:t>gửi</w:t>
      </w:r>
      <w:proofErr w:type="spellEnd"/>
      <w:r w:rsidRPr="0002319E">
        <w:t xml:space="preserve"> </w:t>
      </w:r>
      <w:proofErr w:type="spellStart"/>
      <w:r w:rsidRPr="0002319E">
        <w:t>yêu</w:t>
      </w:r>
      <w:proofErr w:type="spellEnd"/>
      <w:r w:rsidRPr="0002319E">
        <w:t xml:space="preserve"> </w:t>
      </w:r>
      <w:proofErr w:type="spellStart"/>
      <w:r w:rsidRPr="0002319E">
        <w:t>cầu</w:t>
      </w:r>
      <w:proofErr w:type="spellEnd"/>
      <w:r w:rsidRPr="0002319E">
        <w:t xml:space="preserve"> </w:t>
      </w:r>
      <w:proofErr w:type="spellStart"/>
      <w:r w:rsidRPr="0002319E">
        <w:t>từ</w:t>
      </w:r>
      <w:proofErr w:type="spellEnd"/>
      <w:r w:rsidRPr="0002319E">
        <w:t xml:space="preserve"> </w:t>
      </w:r>
      <w:proofErr w:type="spellStart"/>
      <w:r w:rsidRPr="0002319E">
        <w:t>người</w:t>
      </w:r>
      <w:proofErr w:type="spellEnd"/>
      <w:r w:rsidRPr="0002319E">
        <w:t xml:space="preserve"> </w:t>
      </w:r>
      <w:proofErr w:type="spellStart"/>
      <w:r w:rsidRPr="0002319E">
        <w:t>dùng</w:t>
      </w:r>
      <w:proofErr w:type="spellEnd"/>
      <w:r w:rsidRPr="0002319E">
        <w:t>.</w:t>
      </w:r>
    </w:p>
    <w:p w14:paraId="79B0874F" w14:textId="77777777" w:rsidR="0002319E" w:rsidRPr="0002319E" w:rsidRDefault="0002319E" w:rsidP="0002319E">
      <w:pPr>
        <w:numPr>
          <w:ilvl w:val="0"/>
          <w:numId w:val="9"/>
        </w:numPr>
      </w:pPr>
      <w:r w:rsidRPr="0002319E">
        <w:rPr>
          <w:b/>
          <w:bCs/>
        </w:rPr>
        <w:lastRenderedPageBreak/>
        <w:t>Router (</w:t>
      </w:r>
      <w:proofErr w:type="spellStart"/>
      <w:r w:rsidRPr="0002319E">
        <w:rPr>
          <w:b/>
          <w:bCs/>
        </w:rPr>
        <w:t>index.php</w:t>
      </w:r>
      <w:proofErr w:type="spellEnd"/>
      <w:r w:rsidRPr="0002319E">
        <w:rPr>
          <w:b/>
          <w:bCs/>
        </w:rPr>
        <w:t>)</w:t>
      </w:r>
      <w:r w:rsidRPr="0002319E">
        <w:t xml:space="preserve">: </w:t>
      </w:r>
      <w:proofErr w:type="spellStart"/>
      <w:r w:rsidRPr="0002319E">
        <w:t>tiếp</w:t>
      </w:r>
      <w:proofErr w:type="spellEnd"/>
      <w:r w:rsidRPr="0002319E">
        <w:t xml:space="preserve"> </w:t>
      </w:r>
      <w:proofErr w:type="spellStart"/>
      <w:r w:rsidRPr="0002319E">
        <w:t>nhận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điều</w:t>
      </w:r>
      <w:proofErr w:type="spellEnd"/>
      <w:r w:rsidRPr="0002319E">
        <w:t xml:space="preserve"> </w:t>
      </w:r>
      <w:proofErr w:type="spellStart"/>
      <w:r w:rsidRPr="0002319E">
        <w:t>hướng</w:t>
      </w:r>
      <w:proofErr w:type="spellEnd"/>
      <w:r w:rsidRPr="0002319E">
        <w:t xml:space="preserve"> request.</w:t>
      </w:r>
    </w:p>
    <w:p w14:paraId="0443DD56" w14:textId="77777777" w:rsidR="0002319E" w:rsidRPr="0002319E" w:rsidRDefault="0002319E" w:rsidP="0002319E">
      <w:pPr>
        <w:numPr>
          <w:ilvl w:val="0"/>
          <w:numId w:val="9"/>
        </w:numPr>
      </w:pPr>
      <w:r w:rsidRPr="0002319E">
        <w:rPr>
          <w:b/>
          <w:bCs/>
        </w:rPr>
        <w:t>Controller</w:t>
      </w:r>
      <w:r w:rsidRPr="0002319E">
        <w:t xml:space="preserve">: </w:t>
      </w:r>
      <w:proofErr w:type="spellStart"/>
      <w:r w:rsidRPr="0002319E">
        <w:t>xử</w:t>
      </w:r>
      <w:proofErr w:type="spellEnd"/>
      <w:r w:rsidRPr="0002319E">
        <w:t xml:space="preserve"> </w:t>
      </w:r>
      <w:proofErr w:type="spellStart"/>
      <w:r w:rsidRPr="0002319E">
        <w:t>lý</w:t>
      </w:r>
      <w:proofErr w:type="spellEnd"/>
      <w:r w:rsidRPr="0002319E">
        <w:t xml:space="preserve"> </w:t>
      </w:r>
      <w:proofErr w:type="spellStart"/>
      <w:r w:rsidRPr="0002319E">
        <w:t>nghiệp</w:t>
      </w:r>
      <w:proofErr w:type="spellEnd"/>
      <w:r w:rsidRPr="0002319E">
        <w:t xml:space="preserve"> </w:t>
      </w:r>
      <w:proofErr w:type="spellStart"/>
      <w:r w:rsidRPr="0002319E">
        <w:t>vụ</w:t>
      </w:r>
      <w:proofErr w:type="spellEnd"/>
      <w:r w:rsidRPr="0002319E">
        <w:t xml:space="preserve"> </w:t>
      </w:r>
      <w:proofErr w:type="spellStart"/>
      <w:r w:rsidRPr="0002319E">
        <w:t>của</w:t>
      </w:r>
      <w:proofErr w:type="spellEnd"/>
      <w:r w:rsidRPr="0002319E">
        <w:t xml:space="preserve"> </w:t>
      </w:r>
      <w:proofErr w:type="spellStart"/>
      <w:r w:rsidRPr="0002319E">
        <w:t>hệ</w:t>
      </w:r>
      <w:proofErr w:type="spellEnd"/>
      <w:r w:rsidRPr="0002319E">
        <w:t xml:space="preserve"> </w:t>
      </w:r>
      <w:proofErr w:type="spellStart"/>
      <w:r w:rsidRPr="0002319E">
        <w:t>thống</w:t>
      </w:r>
      <w:proofErr w:type="spellEnd"/>
      <w:r w:rsidRPr="0002319E">
        <w:t>.</w:t>
      </w:r>
    </w:p>
    <w:p w14:paraId="3A8ED4A1" w14:textId="77777777" w:rsidR="0002319E" w:rsidRPr="0002319E" w:rsidRDefault="0002319E" w:rsidP="0002319E">
      <w:pPr>
        <w:numPr>
          <w:ilvl w:val="0"/>
          <w:numId w:val="9"/>
        </w:numPr>
      </w:pPr>
      <w:r w:rsidRPr="0002319E">
        <w:rPr>
          <w:b/>
          <w:bCs/>
        </w:rPr>
        <w:t>Model</w:t>
      </w:r>
      <w:r w:rsidRPr="0002319E">
        <w:t xml:space="preserve">: </w:t>
      </w:r>
      <w:proofErr w:type="spellStart"/>
      <w:r w:rsidRPr="0002319E">
        <w:t>thao</w:t>
      </w:r>
      <w:proofErr w:type="spellEnd"/>
      <w:r w:rsidRPr="0002319E">
        <w:t xml:space="preserve"> </w:t>
      </w:r>
      <w:proofErr w:type="spellStart"/>
      <w:r w:rsidRPr="0002319E">
        <w:t>tác</w:t>
      </w:r>
      <w:proofErr w:type="spellEnd"/>
      <w:r w:rsidRPr="0002319E">
        <w:t xml:space="preserve"> </w:t>
      </w:r>
      <w:proofErr w:type="spellStart"/>
      <w:r w:rsidRPr="0002319E">
        <w:t>dữ</w:t>
      </w:r>
      <w:proofErr w:type="spellEnd"/>
      <w:r w:rsidRPr="0002319E">
        <w:t xml:space="preserve"> </w:t>
      </w:r>
      <w:proofErr w:type="spellStart"/>
      <w:r w:rsidRPr="0002319E">
        <w:t>liệu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truy</w:t>
      </w:r>
      <w:proofErr w:type="spellEnd"/>
      <w:r w:rsidRPr="0002319E">
        <w:t xml:space="preserve"> </w:t>
      </w:r>
      <w:proofErr w:type="spellStart"/>
      <w:r w:rsidRPr="0002319E">
        <w:t>vấn</w:t>
      </w:r>
      <w:proofErr w:type="spellEnd"/>
      <w:r w:rsidRPr="0002319E">
        <w:t xml:space="preserve"> </w:t>
      </w:r>
      <w:proofErr w:type="spellStart"/>
      <w:r w:rsidRPr="0002319E">
        <w:t>cơ</w:t>
      </w:r>
      <w:proofErr w:type="spellEnd"/>
      <w:r w:rsidRPr="0002319E">
        <w:t xml:space="preserve"> </w:t>
      </w:r>
      <w:proofErr w:type="spellStart"/>
      <w:r w:rsidRPr="0002319E">
        <w:t>sở</w:t>
      </w:r>
      <w:proofErr w:type="spellEnd"/>
      <w:r w:rsidRPr="0002319E">
        <w:t xml:space="preserve"> </w:t>
      </w:r>
      <w:proofErr w:type="spellStart"/>
      <w:r w:rsidRPr="0002319E">
        <w:t>dữ</w:t>
      </w:r>
      <w:proofErr w:type="spellEnd"/>
      <w:r w:rsidRPr="0002319E">
        <w:t xml:space="preserve"> </w:t>
      </w:r>
      <w:proofErr w:type="spellStart"/>
      <w:r w:rsidRPr="0002319E">
        <w:t>liệu</w:t>
      </w:r>
      <w:proofErr w:type="spellEnd"/>
      <w:r w:rsidRPr="0002319E">
        <w:t>.</w:t>
      </w:r>
    </w:p>
    <w:p w14:paraId="147FFAA9" w14:textId="77777777" w:rsidR="0002319E" w:rsidRPr="0002319E" w:rsidRDefault="0002319E" w:rsidP="0002319E">
      <w:pPr>
        <w:numPr>
          <w:ilvl w:val="0"/>
          <w:numId w:val="9"/>
        </w:numPr>
      </w:pPr>
      <w:r w:rsidRPr="0002319E">
        <w:rPr>
          <w:b/>
          <w:bCs/>
        </w:rPr>
        <w:t>Database (MySQL)</w:t>
      </w:r>
      <w:r w:rsidRPr="0002319E">
        <w:t xml:space="preserve">: </w:t>
      </w:r>
      <w:proofErr w:type="spellStart"/>
      <w:r w:rsidRPr="0002319E">
        <w:t>lưu</w:t>
      </w:r>
      <w:proofErr w:type="spellEnd"/>
      <w:r w:rsidRPr="0002319E">
        <w:t xml:space="preserve"> </w:t>
      </w:r>
      <w:proofErr w:type="spellStart"/>
      <w:r w:rsidRPr="0002319E">
        <w:t>trữ</w:t>
      </w:r>
      <w:proofErr w:type="spellEnd"/>
      <w:r w:rsidRPr="0002319E">
        <w:t xml:space="preserve"> </w:t>
      </w:r>
      <w:proofErr w:type="spellStart"/>
      <w:r w:rsidRPr="0002319E">
        <w:t>thông</w:t>
      </w:r>
      <w:proofErr w:type="spellEnd"/>
      <w:r w:rsidRPr="0002319E">
        <w:t xml:space="preserve"> tin </w:t>
      </w:r>
      <w:proofErr w:type="spellStart"/>
      <w:r w:rsidRPr="0002319E">
        <w:t>hệ</w:t>
      </w:r>
      <w:proofErr w:type="spellEnd"/>
      <w:r w:rsidRPr="0002319E">
        <w:t xml:space="preserve"> </w:t>
      </w:r>
      <w:proofErr w:type="spellStart"/>
      <w:r w:rsidRPr="0002319E">
        <w:t>thống</w:t>
      </w:r>
      <w:proofErr w:type="spellEnd"/>
      <w:r w:rsidRPr="0002319E">
        <w:t>.</w:t>
      </w:r>
    </w:p>
    <w:p w14:paraId="0CBFD487" w14:textId="77777777" w:rsidR="0002319E" w:rsidRPr="0002319E" w:rsidRDefault="0002319E" w:rsidP="0002319E">
      <w:pPr>
        <w:numPr>
          <w:ilvl w:val="0"/>
          <w:numId w:val="9"/>
        </w:numPr>
      </w:pPr>
      <w:r w:rsidRPr="0002319E">
        <w:rPr>
          <w:b/>
          <w:bCs/>
        </w:rPr>
        <w:t>View</w:t>
      </w:r>
      <w:r w:rsidRPr="0002319E">
        <w:t xml:space="preserve">: </w:t>
      </w:r>
      <w:proofErr w:type="spellStart"/>
      <w:r w:rsidRPr="0002319E">
        <w:t>hiển</w:t>
      </w:r>
      <w:proofErr w:type="spellEnd"/>
      <w:r w:rsidRPr="0002319E">
        <w:t xml:space="preserve"> </w:t>
      </w:r>
      <w:proofErr w:type="spellStart"/>
      <w:r w:rsidRPr="0002319E">
        <w:t>thị</w:t>
      </w:r>
      <w:proofErr w:type="spellEnd"/>
      <w:r w:rsidRPr="0002319E">
        <w:t xml:space="preserve"> </w:t>
      </w:r>
      <w:proofErr w:type="spellStart"/>
      <w:r w:rsidRPr="0002319E">
        <w:t>giao</w:t>
      </w:r>
      <w:proofErr w:type="spellEnd"/>
      <w:r w:rsidRPr="0002319E">
        <w:t xml:space="preserve"> </w:t>
      </w:r>
      <w:proofErr w:type="spellStart"/>
      <w:r w:rsidRPr="0002319E">
        <w:t>diện</w:t>
      </w:r>
      <w:proofErr w:type="spellEnd"/>
      <w:r w:rsidRPr="0002319E">
        <w:t xml:space="preserve"> </w:t>
      </w:r>
      <w:proofErr w:type="spellStart"/>
      <w:r w:rsidRPr="0002319E">
        <w:t>cho</w:t>
      </w:r>
      <w:proofErr w:type="spellEnd"/>
      <w:r w:rsidRPr="0002319E">
        <w:t xml:space="preserve"> </w:t>
      </w:r>
      <w:proofErr w:type="spellStart"/>
      <w:r w:rsidRPr="0002319E">
        <w:t>người</w:t>
      </w:r>
      <w:proofErr w:type="spellEnd"/>
      <w:r w:rsidRPr="0002319E">
        <w:t xml:space="preserve"> </w:t>
      </w:r>
      <w:proofErr w:type="spellStart"/>
      <w:r w:rsidRPr="0002319E">
        <w:t>dùng</w:t>
      </w:r>
      <w:proofErr w:type="spellEnd"/>
      <w:r w:rsidRPr="0002319E">
        <w:t>.</w:t>
      </w:r>
    </w:p>
    <w:p w14:paraId="3648FC2F" w14:textId="77777777" w:rsidR="0002319E" w:rsidRPr="0002319E" w:rsidRDefault="0002319E" w:rsidP="0002319E">
      <w:proofErr w:type="spellStart"/>
      <w:r w:rsidRPr="0002319E">
        <w:t>Hệ</w:t>
      </w:r>
      <w:proofErr w:type="spellEnd"/>
      <w:r w:rsidRPr="0002319E">
        <w:t xml:space="preserve"> </w:t>
      </w:r>
      <w:proofErr w:type="spellStart"/>
      <w:r w:rsidRPr="0002319E">
        <w:t>thống</w:t>
      </w:r>
      <w:proofErr w:type="spellEnd"/>
      <w:r w:rsidRPr="0002319E">
        <w:t xml:space="preserve"> </w:t>
      </w:r>
      <w:proofErr w:type="spellStart"/>
      <w:r w:rsidRPr="0002319E">
        <w:t>sử</w:t>
      </w:r>
      <w:proofErr w:type="spellEnd"/>
      <w:r w:rsidRPr="0002319E">
        <w:t xml:space="preserve"> </w:t>
      </w:r>
      <w:proofErr w:type="spellStart"/>
      <w:r w:rsidRPr="0002319E">
        <w:t>dụng</w:t>
      </w:r>
      <w:proofErr w:type="spellEnd"/>
      <w:r w:rsidRPr="0002319E">
        <w:t xml:space="preserve"> </w:t>
      </w:r>
      <w:r w:rsidRPr="0002319E">
        <w:rPr>
          <w:b/>
          <w:bCs/>
        </w:rPr>
        <w:t>Session</w:t>
      </w:r>
      <w:r w:rsidRPr="0002319E">
        <w:t xml:space="preserve"> </w:t>
      </w:r>
      <w:proofErr w:type="spellStart"/>
      <w:r w:rsidRPr="0002319E">
        <w:t>để</w:t>
      </w:r>
      <w:proofErr w:type="spellEnd"/>
      <w:r w:rsidRPr="0002319E">
        <w:t xml:space="preserve"> </w:t>
      </w:r>
      <w:proofErr w:type="spellStart"/>
      <w:r w:rsidRPr="0002319E">
        <w:t>quản</w:t>
      </w:r>
      <w:proofErr w:type="spellEnd"/>
      <w:r w:rsidRPr="0002319E">
        <w:t xml:space="preserve"> </w:t>
      </w:r>
      <w:proofErr w:type="spellStart"/>
      <w:r w:rsidRPr="0002319E">
        <w:t>lý</w:t>
      </w:r>
      <w:proofErr w:type="spellEnd"/>
      <w:r w:rsidRPr="0002319E">
        <w:t xml:space="preserve"> </w:t>
      </w:r>
      <w:proofErr w:type="spellStart"/>
      <w:r w:rsidRPr="0002319E">
        <w:t>trạng</w:t>
      </w:r>
      <w:proofErr w:type="spellEnd"/>
      <w:r w:rsidRPr="0002319E">
        <w:t xml:space="preserve"> </w:t>
      </w:r>
      <w:proofErr w:type="spellStart"/>
      <w:r w:rsidRPr="0002319E">
        <w:t>thái</w:t>
      </w:r>
      <w:proofErr w:type="spellEnd"/>
      <w:r w:rsidRPr="0002319E">
        <w:t xml:space="preserve"> </w:t>
      </w:r>
      <w:proofErr w:type="spellStart"/>
      <w:r w:rsidRPr="0002319E">
        <w:t>đăng</w:t>
      </w:r>
      <w:proofErr w:type="spellEnd"/>
      <w:r w:rsidRPr="0002319E">
        <w:t xml:space="preserve"> </w:t>
      </w:r>
      <w:proofErr w:type="spellStart"/>
      <w:r w:rsidRPr="0002319E">
        <w:t>nhập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rPr>
          <w:b/>
          <w:bCs/>
        </w:rPr>
        <w:t>password_hash</w:t>
      </w:r>
      <w:proofErr w:type="spellEnd"/>
      <w:r w:rsidRPr="0002319E">
        <w:rPr>
          <w:b/>
          <w:bCs/>
        </w:rPr>
        <w:t>()/</w:t>
      </w:r>
      <w:proofErr w:type="spellStart"/>
      <w:r w:rsidRPr="0002319E">
        <w:rPr>
          <w:b/>
          <w:bCs/>
        </w:rPr>
        <w:t>password_</w:t>
      </w:r>
      <w:proofErr w:type="gramStart"/>
      <w:r w:rsidRPr="0002319E">
        <w:rPr>
          <w:b/>
          <w:bCs/>
        </w:rPr>
        <w:t>verify</w:t>
      </w:r>
      <w:proofErr w:type="spellEnd"/>
      <w:r w:rsidRPr="0002319E">
        <w:rPr>
          <w:b/>
          <w:bCs/>
        </w:rPr>
        <w:t>(</w:t>
      </w:r>
      <w:proofErr w:type="gramEnd"/>
      <w:r w:rsidRPr="0002319E">
        <w:rPr>
          <w:b/>
          <w:bCs/>
        </w:rPr>
        <w:t>)</w:t>
      </w:r>
      <w:r w:rsidRPr="0002319E">
        <w:t xml:space="preserve"> </w:t>
      </w:r>
      <w:proofErr w:type="spellStart"/>
      <w:r w:rsidRPr="0002319E">
        <w:t>để</w:t>
      </w:r>
      <w:proofErr w:type="spellEnd"/>
      <w:r w:rsidRPr="0002319E">
        <w:t xml:space="preserve"> </w:t>
      </w:r>
      <w:proofErr w:type="spellStart"/>
      <w:r w:rsidRPr="0002319E">
        <w:t>tăng</w:t>
      </w:r>
      <w:proofErr w:type="spellEnd"/>
      <w:r w:rsidRPr="0002319E">
        <w:t xml:space="preserve"> </w:t>
      </w:r>
      <w:proofErr w:type="spellStart"/>
      <w:r w:rsidRPr="0002319E">
        <w:t>cường</w:t>
      </w:r>
      <w:proofErr w:type="spellEnd"/>
      <w:r w:rsidRPr="0002319E">
        <w:t xml:space="preserve"> </w:t>
      </w:r>
      <w:proofErr w:type="spellStart"/>
      <w:r w:rsidRPr="0002319E">
        <w:t>bảo</w:t>
      </w:r>
      <w:proofErr w:type="spellEnd"/>
      <w:r w:rsidRPr="0002319E">
        <w:t xml:space="preserve"> </w:t>
      </w:r>
      <w:proofErr w:type="spellStart"/>
      <w:r w:rsidRPr="0002319E">
        <w:t>mật</w:t>
      </w:r>
      <w:proofErr w:type="spellEnd"/>
      <w:r w:rsidRPr="0002319E">
        <w:t xml:space="preserve"> </w:t>
      </w:r>
      <w:proofErr w:type="spellStart"/>
      <w:r w:rsidRPr="0002319E">
        <w:t>thông</w:t>
      </w:r>
      <w:proofErr w:type="spellEnd"/>
      <w:r w:rsidRPr="0002319E">
        <w:t xml:space="preserve"> tin </w:t>
      </w:r>
      <w:proofErr w:type="spellStart"/>
      <w:r w:rsidRPr="0002319E">
        <w:t>người</w:t>
      </w:r>
      <w:proofErr w:type="spellEnd"/>
      <w:r w:rsidRPr="0002319E">
        <w:t xml:space="preserve"> </w:t>
      </w:r>
      <w:proofErr w:type="spellStart"/>
      <w:r w:rsidRPr="0002319E">
        <w:t>dùng</w:t>
      </w:r>
      <w:proofErr w:type="spellEnd"/>
      <w:r w:rsidRPr="0002319E">
        <w:t>.</w:t>
      </w:r>
    </w:p>
    <w:p w14:paraId="28FF794F" w14:textId="77777777" w:rsidR="0002319E" w:rsidRPr="0002319E" w:rsidRDefault="0002319E" w:rsidP="0002319E">
      <w:r w:rsidRPr="0002319E">
        <w:t xml:space="preserve">Thông qua </w:t>
      </w:r>
      <w:proofErr w:type="spellStart"/>
      <w:r w:rsidRPr="0002319E">
        <w:t>dự</w:t>
      </w:r>
      <w:proofErr w:type="spellEnd"/>
      <w:r w:rsidRPr="0002319E">
        <w:t xml:space="preserve"> </w:t>
      </w:r>
      <w:proofErr w:type="spellStart"/>
      <w:r w:rsidRPr="0002319E">
        <w:t>án</w:t>
      </w:r>
      <w:proofErr w:type="spellEnd"/>
      <w:r w:rsidRPr="0002319E">
        <w:t xml:space="preserve"> </w:t>
      </w:r>
      <w:proofErr w:type="spellStart"/>
      <w:r w:rsidRPr="0002319E">
        <w:t>này</w:t>
      </w:r>
      <w:proofErr w:type="spellEnd"/>
      <w:r w:rsidRPr="0002319E">
        <w:t xml:space="preserve">, </w:t>
      </w:r>
      <w:proofErr w:type="spellStart"/>
      <w:r w:rsidRPr="0002319E">
        <w:t>nhóm</w:t>
      </w:r>
      <w:proofErr w:type="spellEnd"/>
      <w:r w:rsidRPr="0002319E">
        <w:t xml:space="preserve"> </w:t>
      </w:r>
      <w:proofErr w:type="spellStart"/>
      <w:r w:rsidRPr="0002319E">
        <w:t>đã</w:t>
      </w:r>
      <w:proofErr w:type="spellEnd"/>
      <w:r w:rsidRPr="0002319E">
        <w:t xml:space="preserve"> </w:t>
      </w:r>
      <w:proofErr w:type="spellStart"/>
      <w:r w:rsidRPr="0002319E">
        <w:t>thực</w:t>
      </w:r>
      <w:proofErr w:type="spellEnd"/>
      <w:r w:rsidRPr="0002319E">
        <w:t xml:space="preserve"> </w:t>
      </w:r>
      <w:proofErr w:type="spellStart"/>
      <w:r w:rsidRPr="0002319E">
        <w:t>hành</w:t>
      </w:r>
      <w:proofErr w:type="spellEnd"/>
      <w:r w:rsidRPr="0002319E">
        <w:t xml:space="preserve"> </w:t>
      </w:r>
      <w:proofErr w:type="spellStart"/>
      <w:r w:rsidRPr="0002319E">
        <w:t>các</w:t>
      </w:r>
      <w:proofErr w:type="spellEnd"/>
      <w:r w:rsidRPr="0002319E">
        <w:t xml:space="preserve"> </w:t>
      </w:r>
      <w:proofErr w:type="spellStart"/>
      <w:r w:rsidRPr="0002319E">
        <w:t>kiến</w:t>
      </w:r>
      <w:proofErr w:type="spellEnd"/>
      <w:r w:rsidRPr="0002319E">
        <w:t xml:space="preserve"> </w:t>
      </w:r>
      <w:proofErr w:type="spellStart"/>
      <w:r w:rsidRPr="0002319E">
        <w:t>thức</w:t>
      </w:r>
      <w:proofErr w:type="spellEnd"/>
      <w:r w:rsidRPr="0002319E">
        <w:t xml:space="preserve"> </w:t>
      </w:r>
      <w:proofErr w:type="spellStart"/>
      <w:r w:rsidRPr="0002319E">
        <w:t>về</w:t>
      </w:r>
      <w:proofErr w:type="spellEnd"/>
      <w:r w:rsidRPr="0002319E">
        <w:t>:</w:t>
      </w:r>
    </w:p>
    <w:p w14:paraId="6BDD8431" w14:textId="77777777" w:rsidR="0002319E" w:rsidRPr="0002319E" w:rsidRDefault="0002319E" w:rsidP="0002319E">
      <w:pPr>
        <w:numPr>
          <w:ilvl w:val="0"/>
          <w:numId w:val="10"/>
        </w:numPr>
      </w:pPr>
      <w:proofErr w:type="spellStart"/>
      <w:r w:rsidRPr="0002319E">
        <w:t>Lập</w:t>
      </w:r>
      <w:proofErr w:type="spellEnd"/>
      <w:r w:rsidRPr="0002319E">
        <w:t xml:space="preserve"> </w:t>
      </w:r>
      <w:proofErr w:type="spellStart"/>
      <w:r w:rsidRPr="0002319E">
        <w:t>trình</w:t>
      </w:r>
      <w:proofErr w:type="spellEnd"/>
      <w:r w:rsidRPr="0002319E">
        <w:t xml:space="preserve"> web </w:t>
      </w:r>
      <w:proofErr w:type="spellStart"/>
      <w:r w:rsidRPr="0002319E">
        <w:t>với</w:t>
      </w:r>
      <w:proofErr w:type="spellEnd"/>
      <w:r w:rsidRPr="0002319E">
        <w:t xml:space="preserve"> PHP.</w:t>
      </w:r>
    </w:p>
    <w:p w14:paraId="2C254A5B" w14:textId="77777777" w:rsidR="0002319E" w:rsidRPr="0002319E" w:rsidRDefault="0002319E" w:rsidP="0002319E">
      <w:pPr>
        <w:numPr>
          <w:ilvl w:val="0"/>
          <w:numId w:val="10"/>
        </w:numPr>
      </w:pPr>
      <w:proofErr w:type="spellStart"/>
      <w:r w:rsidRPr="0002319E">
        <w:t>Thiết</w:t>
      </w:r>
      <w:proofErr w:type="spellEnd"/>
      <w:r w:rsidRPr="0002319E">
        <w:t xml:space="preserve"> </w:t>
      </w:r>
      <w:proofErr w:type="spellStart"/>
      <w:r w:rsidRPr="0002319E">
        <w:t>kế</w:t>
      </w:r>
      <w:proofErr w:type="spellEnd"/>
      <w:r w:rsidRPr="0002319E">
        <w:t xml:space="preserve"> </w:t>
      </w:r>
      <w:proofErr w:type="spellStart"/>
      <w:r w:rsidRPr="0002319E">
        <w:t>cơ</w:t>
      </w:r>
      <w:proofErr w:type="spellEnd"/>
      <w:r w:rsidRPr="0002319E">
        <w:t xml:space="preserve"> </w:t>
      </w:r>
      <w:proofErr w:type="spellStart"/>
      <w:r w:rsidRPr="0002319E">
        <w:t>sở</w:t>
      </w:r>
      <w:proofErr w:type="spellEnd"/>
      <w:r w:rsidRPr="0002319E">
        <w:t xml:space="preserve"> </w:t>
      </w:r>
      <w:proofErr w:type="spellStart"/>
      <w:r w:rsidRPr="0002319E">
        <w:t>dữ</w:t>
      </w:r>
      <w:proofErr w:type="spellEnd"/>
      <w:r w:rsidRPr="0002319E">
        <w:t xml:space="preserve"> </w:t>
      </w:r>
      <w:proofErr w:type="spellStart"/>
      <w:r w:rsidRPr="0002319E">
        <w:t>liệu</w:t>
      </w:r>
      <w:proofErr w:type="spellEnd"/>
      <w:r w:rsidRPr="0002319E">
        <w:t xml:space="preserve"> </w:t>
      </w:r>
      <w:proofErr w:type="spellStart"/>
      <w:r w:rsidRPr="0002319E">
        <w:t>quan</w:t>
      </w:r>
      <w:proofErr w:type="spellEnd"/>
      <w:r w:rsidRPr="0002319E">
        <w:t xml:space="preserve"> </w:t>
      </w:r>
      <w:proofErr w:type="spellStart"/>
      <w:r w:rsidRPr="0002319E">
        <w:t>hệ</w:t>
      </w:r>
      <w:proofErr w:type="spellEnd"/>
      <w:r w:rsidRPr="0002319E">
        <w:t>.</w:t>
      </w:r>
    </w:p>
    <w:p w14:paraId="2DA256F5" w14:textId="77777777" w:rsidR="0002319E" w:rsidRPr="0002319E" w:rsidRDefault="0002319E" w:rsidP="0002319E">
      <w:pPr>
        <w:numPr>
          <w:ilvl w:val="0"/>
          <w:numId w:val="10"/>
        </w:numPr>
      </w:pPr>
      <w:proofErr w:type="spellStart"/>
      <w:r w:rsidRPr="0002319E">
        <w:t>Kiến</w:t>
      </w:r>
      <w:proofErr w:type="spellEnd"/>
      <w:r w:rsidRPr="0002319E">
        <w:t xml:space="preserve"> </w:t>
      </w:r>
      <w:proofErr w:type="spellStart"/>
      <w:r w:rsidRPr="0002319E">
        <w:t>trúc</w:t>
      </w:r>
      <w:proofErr w:type="spellEnd"/>
      <w:r w:rsidRPr="0002319E">
        <w:t xml:space="preserve"> MVC.</w:t>
      </w:r>
    </w:p>
    <w:p w14:paraId="47EEBCEF" w14:textId="77777777" w:rsidR="0002319E" w:rsidRPr="0002319E" w:rsidRDefault="0002319E" w:rsidP="0002319E">
      <w:pPr>
        <w:numPr>
          <w:ilvl w:val="0"/>
          <w:numId w:val="10"/>
        </w:numPr>
      </w:pPr>
      <w:proofErr w:type="spellStart"/>
      <w:r w:rsidRPr="0002319E">
        <w:t>Xử</w:t>
      </w:r>
      <w:proofErr w:type="spellEnd"/>
      <w:r w:rsidRPr="0002319E">
        <w:t xml:space="preserve"> </w:t>
      </w:r>
      <w:proofErr w:type="spellStart"/>
      <w:r w:rsidRPr="0002319E">
        <w:t>lý</w:t>
      </w:r>
      <w:proofErr w:type="spellEnd"/>
      <w:r w:rsidRPr="0002319E">
        <w:t xml:space="preserve"> </w:t>
      </w:r>
      <w:proofErr w:type="spellStart"/>
      <w:r w:rsidRPr="0002319E">
        <w:t>xác</w:t>
      </w:r>
      <w:proofErr w:type="spellEnd"/>
      <w:r w:rsidRPr="0002319E">
        <w:t xml:space="preserve"> </w:t>
      </w:r>
      <w:proofErr w:type="spellStart"/>
      <w:r w:rsidRPr="0002319E">
        <w:t>thực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phân</w:t>
      </w:r>
      <w:proofErr w:type="spellEnd"/>
      <w:r w:rsidRPr="0002319E">
        <w:t xml:space="preserve"> </w:t>
      </w:r>
      <w:proofErr w:type="spellStart"/>
      <w:r w:rsidRPr="0002319E">
        <w:t>quyền</w:t>
      </w:r>
      <w:proofErr w:type="spellEnd"/>
      <w:r w:rsidRPr="0002319E">
        <w:t>.</w:t>
      </w:r>
    </w:p>
    <w:p w14:paraId="2CD3050D" w14:textId="77777777" w:rsidR="0002319E" w:rsidRPr="0002319E" w:rsidRDefault="0002319E" w:rsidP="0002319E">
      <w:pPr>
        <w:numPr>
          <w:ilvl w:val="0"/>
          <w:numId w:val="10"/>
        </w:numPr>
      </w:pPr>
      <w:proofErr w:type="spellStart"/>
      <w:r w:rsidRPr="0002319E">
        <w:t>Thực</w:t>
      </w:r>
      <w:proofErr w:type="spellEnd"/>
      <w:r w:rsidRPr="0002319E">
        <w:t xml:space="preserve"> </w:t>
      </w:r>
      <w:proofErr w:type="spellStart"/>
      <w:r w:rsidRPr="0002319E">
        <w:t>hiện</w:t>
      </w:r>
      <w:proofErr w:type="spellEnd"/>
      <w:r w:rsidRPr="0002319E">
        <w:t xml:space="preserve"> </w:t>
      </w:r>
      <w:proofErr w:type="spellStart"/>
      <w:r w:rsidRPr="0002319E">
        <w:t>đầy</w:t>
      </w:r>
      <w:proofErr w:type="spellEnd"/>
      <w:r w:rsidRPr="0002319E">
        <w:t xml:space="preserve"> </w:t>
      </w:r>
      <w:proofErr w:type="spellStart"/>
      <w:r w:rsidRPr="0002319E">
        <w:t>đủ</w:t>
      </w:r>
      <w:proofErr w:type="spellEnd"/>
      <w:r w:rsidRPr="0002319E">
        <w:t xml:space="preserve"> </w:t>
      </w:r>
      <w:proofErr w:type="spellStart"/>
      <w:r w:rsidRPr="0002319E">
        <w:t>thao</w:t>
      </w:r>
      <w:proofErr w:type="spellEnd"/>
      <w:r w:rsidRPr="0002319E">
        <w:t xml:space="preserve"> </w:t>
      </w:r>
      <w:proofErr w:type="spellStart"/>
      <w:r w:rsidRPr="0002319E">
        <w:t>tác</w:t>
      </w:r>
      <w:proofErr w:type="spellEnd"/>
      <w:r w:rsidRPr="0002319E">
        <w:t xml:space="preserve"> CRUD.</w:t>
      </w:r>
    </w:p>
    <w:p w14:paraId="3675909A" w14:textId="77777777" w:rsidR="0002319E" w:rsidRPr="0002319E" w:rsidRDefault="0002319E" w:rsidP="0002319E">
      <w:pPr>
        <w:numPr>
          <w:ilvl w:val="0"/>
          <w:numId w:val="10"/>
        </w:numPr>
      </w:pPr>
      <w:proofErr w:type="spellStart"/>
      <w:r w:rsidRPr="0002319E">
        <w:t>Tổ</w:t>
      </w:r>
      <w:proofErr w:type="spellEnd"/>
      <w:r w:rsidRPr="0002319E">
        <w:t xml:space="preserve"> </w:t>
      </w:r>
      <w:proofErr w:type="spellStart"/>
      <w:r w:rsidRPr="0002319E">
        <w:t>chức</w:t>
      </w:r>
      <w:proofErr w:type="spellEnd"/>
      <w:r w:rsidRPr="0002319E">
        <w:t xml:space="preserve"> </w:t>
      </w:r>
      <w:proofErr w:type="spellStart"/>
      <w:r w:rsidRPr="0002319E">
        <w:t>và</w:t>
      </w:r>
      <w:proofErr w:type="spellEnd"/>
      <w:r w:rsidRPr="0002319E">
        <w:t xml:space="preserve"> </w:t>
      </w:r>
      <w:proofErr w:type="spellStart"/>
      <w:r w:rsidRPr="0002319E">
        <w:t>triển</w:t>
      </w:r>
      <w:proofErr w:type="spellEnd"/>
      <w:r w:rsidRPr="0002319E">
        <w:t xml:space="preserve"> </w:t>
      </w:r>
      <w:proofErr w:type="spellStart"/>
      <w:r w:rsidRPr="0002319E">
        <w:t>khai</w:t>
      </w:r>
      <w:proofErr w:type="spellEnd"/>
      <w:r w:rsidRPr="0002319E">
        <w:t xml:space="preserve"> </w:t>
      </w:r>
      <w:proofErr w:type="spellStart"/>
      <w:r w:rsidRPr="0002319E">
        <w:t>luồng</w:t>
      </w:r>
      <w:proofErr w:type="spellEnd"/>
      <w:r w:rsidRPr="0002319E">
        <w:t xml:space="preserve"> </w:t>
      </w:r>
      <w:proofErr w:type="spellStart"/>
      <w:r w:rsidRPr="0002319E">
        <w:t>nghiệp</w:t>
      </w:r>
      <w:proofErr w:type="spellEnd"/>
      <w:r w:rsidRPr="0002319E">
        <w:t xml:space="preserve"> </w:t>
      </w:r>
      <w:proofErr w:type="spellStart"/>
      <w:r w:rsidRPr="0002319E">
        <w:t>vụ</w:t>
      </w:r>
      <w:proofErr w:type="spellEnd"/>
      <w:r w:rsidRPr="0002319E">
        <w:t xml:space="preserve"> </w:t>
      </w:r>
      <w:proofErr w:type="spellStart"/>
      <w:r w:rsidRPr="0002319E">
        <w:t>đặt</w:t>
      </w:r>
      <w:proofErr w:type="spellEnd"/>
      <w:r w:rsidRPr="0002319E">
        <w:t xml:space="preserve"> </w:t>
      </w:r>
      <w:proofErr w:type="spellStart"/>
      <w:r w:rsidRPr="0002319E">
        <w:t>hàng</w:t>
      </w:r>
      <w:proofErr w:type="spellEnd"/>
      <w:r w:rsidRPr="0002319E">
        <w:t>.</w:t>
      </w:r>
    </w:p>
    <w:p w14:paraId="3B246BBF" w14:textId="77777777" w:rsidR="0002319E" w:rsidRPr="0002319E" w:rsidRDefault="0002319E" w:rsidP="0002319E">
      <w:pPr>
        <w:rPr>
          <w:lang w:val="vi-VN"/>
        </w:rPr>
      </w:pPr>
    </w:p>
    <w:p w14:paraId="0F30AFE0" w14:textId="77777777" w:rsidR="00A96F2C" w:rsidRDefault="00000000">
      <w:pPr>
        <w:pStyle w:val="Heading1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96F2C" w14:paraId="4DBA0D76" w14:textId="77777777">
        <w:trPr>
          <w:jc w:val="center"/>
        </w:trPr>
        <w:tc>
          <w:tcPr>
            <w:tcW w:w="2160" w:type="dxa"/>
          </w:tcPr>
          <w:p w14:paraId="59D7DF7E" w14:textId="77777777" w:rsidR="00A96F2C" w:rsidRDefault="00000000">
            <w:r>
              <w:t>STT</w:t>
            </w:r>
          </w:p>
        </w:tc>
        <w:tc>
          <w:tcPr>
            <w:tcW w:w="2160" w:type="dxa"/>
          </w:tcPr>
          <w:p w14:paraId="49A5CAAD" w14:textId="77777777" w:rsidR="00A96F2C" w:rsidRDefault="00000000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2160" w:type="dxa"/>
          </w:tcPr>
          <w:p w14:paraId="785D29E2" w14:textId="77777777" w:rsidR="00A96F2C" w:rsidRDefault="00000000">
            <w:r>
              <w:t>MSSV</w:t>
            </w:r>
          </w:p>
        </w:tc>
        <w:tc>
          <w:tcPr>
            <w:tcW w:w="2160" w:type="dxa"/>
          </w:tcPr>
          <w:p w14:paraId="291CB78B" w14:textId="77777777" w:rsidR="00A96F2C" w:rsidRDefault="00000000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</w:tr>
      <w:tr w:rsidR="00A96F2C" w14:paraId="31309251" w14:textId="77777777">
        <w:trPr>
          <w:jc w:val="center"/>
        </w:trPr>
        <w:tc>
          <w:tcPr>
            <w:tcW w:w="2160" w:type="dxa"/>
          </w:tcPr>
          <w:p w14:paraId="75A34A05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160" w:type="dxa"/>
          </w:tcPr>
          <w:p w14:paraId="145BA013" w14:textId="77777777" w:rsidR="00A96F2C" w:rsidRDefault="00000000">
            <w:r>
              <w:rPr>
                <w:lang w:val="vi-VN"/>
              </w:rPr>
              <w:t>Nguyễn Việt Trường</w:t>
            </w:r>
          </w:p>
        </w:tc>
        <w:tc>
          <w:tcPr>
            <w:tcW w:w="2160" w:type="dxa"/>
          </w:tcPr>
          <w:p w14:paraId="1A18AEEE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123</w:t>
            </w:r>
          </w:p>
        </w:tc>
        <w:tc>
          <w:tcPr>
            <w:tcW w:w="2160" w:type="dxa"/>
          </w:tcPr>
          <w:p w14:paraId="3FFB9283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Trưởng Nhóm</w:t>
            </w:r>
          </w:p>
        </w:tc>
      </w:tr>
      <w:tr w:rsidR="00A96F2C" w14:paraId="4CBD37BF" w14:textId="77777777">
        <w:trPr>
          <w:jc w:val="center"/>
        </w:trPr>
        <w:tc>
          <w:tcPr>
            <w:tcW w:w="2160" w:type="dxa"/>
          </w:tcPr>
          <w:p w14:paraId="2F6A0864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2160" w:type="dxa"/>
          </w:tcPr>
          <w:p w14:paraId="11D0AB70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Phạm đàm thịnh</w:t>
            </w:r>
          </w:p>
        </w:tc>
        <w:tc>
          <w:tcPr>
            <w:tcW w:w="2160" w:type="dxa"/>
          </w:tcPr>
          <w:p w14:paraId="0D4DA9A1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1234</w:t>
            </w:r>
          </w:p>
        </w:tc>
        <w:tc>
          <w:tcPr>
            <w:tcW w:w="2160" w:type="dxa"/>
          </w:tcPr>
          <w:p w14:paraId="777132F7" w14:textId="77777777" w:rsidR="00A96F2C" w:rsidRDefault="00000000">
            <w:pPr>
              <w:rPr>
                <w:lang w:val="vi-VN"/>
              </w:rPr>
            </w:pPr>
            <w:r>
              <w:rPr>
                <w:lang w:val="vi-VN"/>
              </w:rPr>
              <w:t>Thành viên</w:t>
            </w:r>
          </w:p>
        </w:tc>
      </w:tr>
    </w:tbl>
    <w:p w14:paraId="12108AB5" w14:textId="77777777" w:rsidR="00A96F2C" w:rsidRDefault="00000000">
      <w:pPr>
        <w:pStyle w:val="Heading1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(Task List)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A96F2C" w14:paraId="5742EABF" w14:textId="77777777">
        <w:tc>
          <w:tcPr>
            <w:tcW w:w="2160" w:type="dxa"/>
          </w:tcPr>
          <w:p w14:paraId="1FA5FFF2" w14:textId="77777777" w:rsidR="00A96F2C" w:rsidRDefault="00000000">
            <w:r>
              <w:t>STT</w:t>
            </w:r>
          </w:p>
        </w:tc>
        <w:tc>
          <w:tcPr>
            <w:tcW w:w="2160" w:type="dxa"/>
          </w:tcPr>
          <w:p w14:paraId="3E58B79D" w14:textId="77777777" w:rsidR="00A96F2C" w:rsidRDefault="00000000"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2160" w:type="dxa"/>
          </w:tcPr>
          <w:p w14:paraId="6C88CD8F" w14:textId="77777777" w:rsidR="00A96F2C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</w:p>
        </w:tc>
      </w:tr>
      <w:tr w:rsidR="00A96F2C" w14:paraId="2AC86874" w14:textId="77777777">
        <w:tc>
          <w:tcPr>
            <w:tcW w:w="2160" w:type="dxa"/>
          </w:tcPr>
          <w:p w14:paraId="3D348EB5" w14:textId="77777777" w:rsidR="00A96F2C" w:rsidRDefault="00000000">
            <w:r>
              <w:t>1</w:t>
            </w:r>
          </w:p>
        </w:tc>
        <w:tc>
          <w:tcPr>
            <w:tcW w:w="2160" w:type="dxa"/>
          </w:tcPr>
          <w:p w14:paraId="2453901F" w14:textId="77777777" w:rsidR="00A96F2C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2160" w:type="dxa"/>
          </w:tcPr>
          <w:p w14:paraId="34CCAAFC" w14:textId="77777777" w:rsidR="00A96F2C" w:rsidRDefault="00000000">
            <w:r>
              <w:rPr>
                <w:lang w:val="vi-VN"/>
              </w:rPr>
              <w:t>Nguyễn Việt Trường</w:t>
            </w:r>
          </w:p>
        </w:tc>
      </w:tr>
      <w:tr w:rsidR="00A96F2C" w14:paraId="3430CF2C" w14:textId="77777777">
        <w:tc>
          <w:tcPr>
            <w:tcW w:w="2160" w:type="dxa"/>
          </w:tcPr>
          <w:p w14:paraId="655BFAFC" w14:textId="77777777" w:rsidR="00A96F2C" w:rsidRDefault="00000000">
            <w:r>
              <w:t>2</w:t>
            </w:r>
          </w:p>
        </w:tc>
        <w:tc>
          <w:tcPr>
            <w:tcW w:w="2160" w:type="dxa"/>
          </w:tcPr>
          <w:p w14:paraId="14B89561" w14:textId="77777777" w:rsidR="00A96F2C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2160" w:type="dxa"/>
          </w:tcPr>
          <w:p w14:paraId="08475912" w14:textId="77777777" w:rsidR="00A96F2C" w:rsidRDefault="00000000">
            <w:r>
              <w:rPr>
                <w:lang w:val="vi-VN"/>
              </w:rPr>
              <w:t>Nguyễn Việt Trường</w:t>
            </w:r>
          </w:p>
        </w:tc>
      </w:tr>
      <w:tr w:rsidR="00A96F2C" w14:paraId="10DDE73A" w14:textId="77777777">
        <w:tc>
          <w:tcPr>
            <w:tcW w:w="2160" w:type="dxa"/>
          </w:tcPr>
          <w:p w14:paraId="4F889756" w14:textId="77777777" w:rsidR="00A96F2C" w:rsidRDefault="00000000">
            <w:r>
              <w:t>3</w:t>
            </w:r>
          </w:p>
        </w:tc>
        <w:tc>
          <w:tcPr>
            <w:tcW w:w="2160" w:type="dxa"/>
          </w:tcPr>
          <w:p w14:paraId="46229B9A" w14:textId="77777777" w:rsidR="00A96F2C" w:rsidRDefault="00000000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CSDL</w:t>
            </w:r>
          </w:p>
        </w:tc>
        <w:tc>
          <w:tcPr>
            <w:tcW w:w="2160" w:type="dxa"/>
          </w:tcPr>
          <w:p w14:paraId="38B84939" w14:textId="77777777" w:rsidR="00A96F2C" w:rsidRDefault="00000000">
            <w:r>
              <w:rPr>
                <w:lang w:val="vi-VN"/>
              </w:rPr>
              <w:t>Phạm đàm thịnh</w:t>
            </w:r>
          </w:p>
        </w:tc>
      </w:tr>
      <w:tr w:rsidR="00A96F2C" w14:paraId="787D398D" w14:textId="77777777">
        <w:tc>
          <w:tcPr>
            <w:tcW w:w="2160" w:type="dxa"/>
          </w:tcPr>
          <w:p w14:paraId="2BFC558B" w14:textId="77777777" w:rsidR="00A96F2C" w:rsidRDefault="00000000">
            <w:r>
              <w:t>4</w:t>
            </w:r>
          </w:p>
        </w:tc>
        <w:tc>
          <w:tcPr>
            <w:tcW w:w="2160" w:type="dxa"/>
          </w:tcPr>
          <w:p w14:paraId="0A6A7530" w14:textId="77777777" w:rsidR="00A96F2C" w:rsidRDefault="00000000">
            <w:r>
              <w:t>Backend/API</w:t>
            </w:r>
          </w:p>
        </w:tc>
        <w:tc>
          <w:tcPr>
            <w:tcW w:w="2160" w:type="dxa"/>
          </w:tcPr>
          <w:p w14:paraId="311E750D" w14:textId="77777777" w:rsidR="00A96F2C" w:rsidRDefault="00000000">
            <w:r>
              <w:rPr>
                <w:lang w:val="vi-VN"/>
              </w:rPr>
              <w:t>Nguyễn Việt Trường</w:t>
            </w:r>
          </w:p>
        </w:tc>
      </w:tr>
      <w:tr w:rsidR="00A96F2C" w14:paraId="675E3B7F" w14:textId="77777777">
        <w:tc>
          <w:tcPr>
            <w:tcW w:w="2160" w:type="dxa"/>
          </w:tcPr>
          <w:p w14:paraId="7715E183" w14:textId="77777777" w:rsidR="00A96F2C" w:rsidRDefault="00000000">
            <w:r>
              <w:lastRenderedPageBreak/>
              <w:t>5</w:t>
            </w:r>
          </w:p>
        </w:tc>
        <w:tc>
          <w:tcPr>
            <w:tcW w:w="2160" w:type="dxa"/>
          </w:tcPr>
          <w:p w14:paraId="1D795235" w14:textId="77777777" w:rsidR="00A96F2C" w:rsidRDefault="00000000">
            <w:r>
              <w:t>Frontend</w:t>
            </w:r>
          </w:p>
        </w:tc>
        <w:tc>
          <w:tcPr>
            <w:tcW w:w="2160" w:type="dxa"/>
          </w:tcPr>
          <w:p w14:paraId="52537938" w14:textId="77777777" w:rsidR="00A96F2C" w:rsidRDefault="00000000">
            <w:r>
              <w:rPr>
                <w:lang w:val="vi-VN"/>
              </w:rPr>
              <w:t>Phạm đàm thịnh</w:t>
            </w:r>
          </w:p>
        </w:tc>
      </w:tr>
      <w:tr w:rsidR="00A96F2C" w14:paraId="2FF1631B" w14:textId="77777777">
        <w:tc>
          <w:tcPr>
            <w:tcW w:w="2160" w:type="dxa"/>
          </w:tcPr>
          <w:p w14:paraId="251D7565" w14:textId="77777777" w:rsidR="00A96F2C" w:rsidRDefault="00000000">
            <w:r>
              <w:t>6</w:t>
            </w:r>
          </w:p>
        </w:tc>
        <w:tc>
          <w:tcPr>
            <w:tcW w:w="2160" w:type="dxa"/>
          </w:tcPr>
          <w:p w14:paraId="762D59A3" w14:textId="77777777" w:rsidR="00A96F2C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2160" w:type="dxa"/>
          </w:tcPr>
          <w:p w14:paraId="44D4BA06" w14:textId="77777777" w:rsidR="00A96F2C" w:rsidRDefault="00000000">
            <w:r>
              <w:rPr>
                <w:lang w:val="vi-VN"/>
              </w:rPr>
              <w:t>Phạm đàm thịnh</w:t>
            </w:r>
          </w:p>
        </w:tc>
      </w:tr>
      <w:tr w:rsidR="00A96F2C" w14:paraId="7EB817E8" w14:textId="77777777">
        <w:tc>
          <w:tcPr>
            <w:tcW w:w="2160" w:type="dxa"/>
          </w:tcPr>
          <w:p w14:paraId="5A73BE00" w14:textId="77777777" w:rsidR="00A96F2C" w:rsidRDefault="00000000">
            <w:r>
              <w:t>7</w:t>
            </w:r>
          </w:p>
        </w:tc>
        <w:tc>
          <w:tcPr>
            <w:tcW w:w="2160" w:type="dxa"/>
          </w:tcPr>
          <w:p w14:paraId="254CF2DF" w14:textId="77777777" w:rsidR="00A96F2C" w:rsidRDefault="00000000">
            <w:r>
              <w:t xml:space="preserve">Tài </w:t>
            </w:r>
            <w:proofErr w:type="spellStart"/>
            <w:r>
              <w:t>liệu</w:t>
            </w:r>
            <w:proofErr w:type="spellEnd"/>
          </w:p>
        </w:tc>
        <w:tc>
          <w:tcPr>
            <w:tcW w:w="2160" w:type="dxa"/>
          </w:tcPr>
          <w:p w14:paraId="140E2BEE" w14:textId="77777777" w:rsidR="00A96F2C" w:rsidRDefault="00000000">
            <w:r>
              <w:rPr>
                <w:lang w:val="vi-VN"/>
              </w:rPr>
              <w:t>Phạm đàm thịnh</w:t>
            </w:r>
          </w:p>
        </w:tc>
      </w:tr>
    </w:tbl>
    <w:p w14:paraId="777A264D" w14:textId="77777777" w:rsidR="00A96F2C" w:rsidRDefault="00000000">
      <w:pPr>
        <w:pStyle w:val="Heading1"/>
      </w:pPr>
      <w:r>
        <w:t xml:space="preserve">Công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241C3E1A" w14:textId="77777777" w:rsidR="00A96F2C" w:rsidRDefault="00000000">
      <w:r>
        <w:t xml:space="preserve">- ChatGPT: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code</w:t>
      </w:r>
      <w:r>
        <w:br/>
        <w:t xml:space="preserve">- GitHub Copilot: </w:t>
      </w:r>
      <w:proofErr w:type="spellStart"/>
      <w:r>
        <w:t>gợi</w:t>
      </w:r>
      <w:proofErr w:type="spellEnd"/>
      <w:r>
        <w:t xml:space="preserve"> ý code</w:t>
      </w:r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.</w:t>
      </w:r>
    </w:p>
    <w:p w14:paraId="6A873519" w14:textId="77777777" w:rsidR="00A96F2C" w:rsidRDefault="00A96F2C"/>
    <w:sectPr w:rsidR="00A96F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7E6DE" w14:textId="77777777" w:rsidR="00F51D64" w:rsidRDefault="00F51D64">
      <w:pPr>
        <w:spacing w:line="240" w:lineRule="auto"/>
      </w:pPr>
      <w:r>
        <w:separator/>
      </w:r>
    </w:p>
  </w:endnote>
  <w:endnote w:type="continuationSeparator" w:id="0">
    <w:p w14:paraId="5C11E3D6" w14:textId="77777777" w:rsidR="00F51D64" w:rsidRDefault="00F51D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4BBD" w14:textId="77777777" w:rsidR="00F51D64" w:rsidRDefault="00F51D64">
      <w:pPr>
        <w:spacing w:after="0"/>
      </w:pPr>
      <w:r>
        <w:separator/>
      </w:r>
    </w:p>
  </w:footnote>
  <w:footnote w:type="continuationSeparator" w:id="0">
    <w:p w14:paraId="3BCD7CA9" w14:textId="77777777" w:rsidR="00F51D64" w:rsidRDefault="00F51D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C27602B"/>
    <w:multiLevelType w:val="multilevel"/>
    <w:tmpl w:val="4B9E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B6EAF"/>
    <w:multiLevelType w:val="multilevel"/>
    <w:tmpl w:val="138C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E53D8"/>
    <w:multiLevelType w:val="multilevel"/>
    <w:tmpl w:val="9C8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10AA2"/>
    <w:multiLevelType w:val="multilevel"/>
    <w:tmpl w:val="4300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428208">
    <w:abstractNumId w:val="5"/>
  </w:num>
  <w:num w:numId="2" w16cid:durableId="1362168697">
    <w:abstractNumId w:val="3"/>
  </w:num>
  <w:num w:numId="3" w16cid:durableId="1950308960">
    <w:abstractNumId w:val="2"/>
  </w:num>
  <w:num w:numId="4" w16cid:durableId="1811512343">
    <w:abstractNumId w:val="4"/>
  </w:num>
  <w:num w:numId="5" w16cid:durableId="140733331">
    <w:abstractNumId w:val="1"/>
  </w:num>
  <w:num w:numId="6" w16cid:durableId="1541742985">
    <w:abstractNumId w:val="0"/>
  </w:num>
  <w:num w:numId="7" w16cid:durableId="1878078565">
    <w:abstractNumId w:val="8"/>
  </w:num>
  <w:num w:numId="8" w16cid:durableId="493569466">
    <w:abstractNumId w:val="7"/>
  </w:num>
  <w:num w:numId="9" w16cid:durableId="667826736">
    <w:abstractNumId w:val="6"/>
  </w:num>
  <w:num w:numId="10" w16cid:durableId="1543900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9E"/>
    <w:rsid w:val="00034616"/>
    <w:rsid w:val="0006063C"/>
    <w:rsid w:val="0015074B"/>
    <w:rsid w:val="0029639D"/>
    <w:rsid w:val="00326F90"/>
    <w:rsid w:val="00A96F2C"/>
    <w:rsid w:val="00AA1D8D"/>
    <w:rsid w:val="00B47730"/>
    <w:rsid w:val="00C243DD"/>
    <w:rsid w:val="00CB0664"/>
    <w:rsid w:val="00F51D64"/>
    <w:rsid w:val="00FC693F"/>
    <w:rsid w:val="078C7353"/>
    <w:rsid w:val="124B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B6EE7"/>
  <w14:defaultImageDpi w14:val="330"/>
  <w15:docId w15:val="{4C02E733-49BA-4CBD-B4E6-31EC3DB0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trường nguyễn</cp:lastModifiedBy>
  <cp:revision>2</cp:revision>
  <dcterms:created xsi:type="dcterms:W3CDTF">2026-06-10T01:16:00Z</dcterms:created>
  <dcterms:modified xsi:type="dcterms:W3CDTF">2026-06-10T01:16:00Z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eyJoZGlkIjoiNGRiYjJjZDczM2ExMDkxZjIyYjgxZGNkM2JlOTI1NGIiLCJ1c2VySWQiOiIxMzc0MzkyNTcwMTQyIn0=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7ECC30A37CC846B9A8F16E9F57ADB4F2_13</vt:lpwstr>
  </property>
</Properties>
</file>